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9019A" w14:textId="3AF64FFD" w:rsidR="001B5C43" w:rsidRPr="00256167" w:rsidRDefault="000F21AE" w:rsidP="00EE5486">
      <w:pPr>
        <w:rPr>
          <w:lang w:val="nl-NL"/>
        </w:rPr>
      </w:pPr>
      <w:r w:rsidRPr="00256167">
        <w:rPr>
          <w:noProof/>
          <w:lang w:val="nl-NL" w:eastAsia="nl-BE"/>
        </w:rPr>
        <w:drawing>
          <wp:anchor distT="0" distB="0" distL="114300" distR="114300" simplePos="0" relativeHeight="251664386" behindDoc="1" locked="0" layoutInCell="1" allowOverlap="1" wp14:anchorId="4326C7DD" wp14:editId="16676E36">
            <wp:simplePos x="0" y="0"/>
            <wp:positionH relativeFrom="page">
              <wp:posOffset>900670</wp:posOffset>
            </wp:positionH>
            <wp:positionV relativeFrom="page">
              <wp:posOffset>673100</wp:posOffset>
            </wp:positionV>
            <wp:extent cx="2004695" cy="1079500"/>
            <wp:effectExtent l="0" t="0" r="0" b="635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ter.jpg"/>
                    <pic:cNvPicPr/>
                  </pic:nvPicPr>
                  <pic:blipFill rotWithShape="1">
                    <a:blip r:embed="rId8">
                      <a:alphaModFix amt="50000"/>
                      <a:extLst>
                        <a:ext uri="{28A0092B-C50C-407E-A947-70E740481C1C}">
                          <a14:useLocalDpi xmlns:a14="http://schemas.microsoft.com/office/drawing/2010/main" val="0"/>
                        </a:ext>
                      </a:extLst>
                    </a:blip>
                    <a:srcRect l="73473"/>
                    <a:stretch/>
                  </pic:blipFill>
                  <pic:spPr bwMode="auto">
                    <a:xfrm>
                      <a:off x="0" y="0"/>
                      <a:ext cx="2004695" cy="10795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14:sizeRelH relativeFrom="margin">
              <wp14:pctWidth>0</wp14:pctWidth>
            </wp14:sizeRelH>
            <wp14:sizeRelV relativeFrom="margin">
              <wp14:pctHeight>0</wp14:pctHeight>
            </wp14:sizeRelV>
          </wp:anchor>
        </w:drawing>
      </w:r>
    </w:p>
    <w:p w14:paraId="6D7F55DF" w14:textId="7428DCAB" w:rsidR="000B694E" w:rsidRPr="00256167" w:rsidRDefault="000B694E" w:rsidP="00EE5486">
      <w:pPr>
        <w:rPr>
          <w:lang w:val="nl-NL"/>
        </w:rPr>
      </w:pPr>
    </w:p>
    <w:p w14:paraId="490E3FA0" w14:textId="490BDDA6" w:rsidR="000B694E" w:rsidRPr="00256167" w:rsidRDefault="000F21AE" w:rsidP="000F21AE">
      <w:pPr>
        <w:pStyle w:val="voorbladvoettekst"/>
        <w:rPr>
          <w:lang w:val="nl-NL"/>
        </w:rPr>
      </w:pPr>
      <w:proofErr w:type="spellStart"/>
      <w:proofErr w:type="gramStart"/>
      <w:r w:rsidRPr="00256167">
        <w:rPr>
          <w:lang w:val="nl-NL"/>
        </w:rPr>
        <w:t>dd</w:t>
      </w:r>
      <w:proofErr w:type="spellEnd"/>
      <w:proofErr w:type="gramEnd"/>
    </w:p>
    <w:p w14:paraId="42ABC174" w14:textId="1F1319A0" w:rsidR="001B5C43" w:rsidRPr="00256167" w:rsidRDefault="000F21AE" w:rsidP="000F21AE">
      <w:pPr>
        <w:pStyle w:val="voorbladvoettekst"/>
        <w:rPr>
          <w:lang w:val="nl-NL"/>
        </w:rPr>
      </w:pPr>
      <w:r w:rsidRPr="00256167">
        <w:rPr>
          <w:lang w:val="nl-NL"/>
        </w:rPr>
        <w:t>T</w:t>
      </w:r>
    </w:p>
    <w:p w14:paraId="52CD80FD" w14:textId="5BB93F3E" w:rsidR="00705BB7" w:rsidRPr="00256167" w:rsidRDefault="00705BB7" w:rsidP="000F21AE">
      <w:pPr>
        <w:rPr>
          <w:color w:val="1F416B" w:themeColor="text1"/>
          <w:sz w:val="24"/>
          <w:szCs w:val="20"/>
          <w:lang w:val="nl-NL"/>
        </w:rPr>
      </w:pPr>
      <w:r w:rsidRPr="00256167">
        <w:rPr>
          <w:color w:val="1F416B" w:themeColor="text1"/>
          <w:sz w:val="24"/>
          <w:szCs w:val="20"/>
          <w:lang w:val="nl-NL"/>
        </w:rPr>
        <w:t xml:space="preserve">Odisee </w:t>
      </w:r>
      <w:r w:rsidR="000F21AE" w:rsidRPr="00256167">
        <w:rPr>
          <w:color w:val="1F416B" w:themeColor="text1"/>
          <w:sz w:val="24"/>
          <w:szCs w:val="20"/>
          <w:lang w:val="nl-NL"/>
        </w:rPr>
        <w:t>Technologiecampus Gent</w:t>
      </w:r>
    </w:p>
    <w:p w14:paraId="6CBC1C91" w14:textId="225FF925" w:rsidR="00C81C1E" w:rsidRPr="00256167" w:rsidRDefault="00C81C1E" w:rsidP="000F21AE">
      <w:pPr>
        <w:rPr>
          <w:color w:val="1F416B" w:themeColor="text1"/>
          <w:sz w:val="24"/>
          <w:szCs w:val="20"/>
          <w:lang w:val="nl-NL"/>
        </w:rPr>
      </w:pPr>
      <w:r w:rsidRPr="00256167">
        <w:rPr>
          <w:color w:val="1F416B" w:themeColor="text1"/>
          <w:sz w:val="24"/>
          <w:szCs w:val="20"/>
          <w:lang w:val="nl-NL"/>
        </w:rPr>
        <w:t>Gebroeders de Smetstraat 1, 9000 Gent</w:t>
      </w:r>
    </w:p>
    <w:tbl>
      <w:tblPr>
        <w:tblStyle w:val="Tabelraster"/>
        <w:tblpPr w:leftFromText="142" w:rightFromText="142" w:vertAnchor="page" w:horzAnchor="margin" w:tblpY="6494"/>
        <w:tblOverlap w:val="never"/>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88"/>
        <w:gridCol w:w="4740"/>
      </w:tblGrid>
      <w:tr w:rsidR="00554F28" w:rsidRPr="00256167" w14:paraId="6A1E7DAB" w14:textId="77777777" w:rsidTr="00256167">
        <w:trPr>
          <w:trHeight w:val="2110"/>
        </w:trPr>
        <w:tc>
          <w:tcPr>
            <w:tcW w:w="9128" w:type="dxa"/>
            <w:gridSpan w:val="2"/>
          </w:tcPr>
          <w:p w14:paraId="30CA02C5" w14:textId="6D2E552C" w:rsidR="003C59AE" w:rsidRPr="00256167" w:rsidRDefault="00256167" w:rsidP="006E5474">
            <w:pPr>
              <w:pStyle w:val="Voorbladtitelcursus"/>
              <w:framePr w:hSpace="0" w:wrap="auto" w:vAnchor="margin" w:hAnchor="text" w:xAlign="left" w:yAlign="inline"/>
              <w:suppressOverlap w:val="0"/>
              <w:rPr>
                <w:lang w:val="nl-NL"/>
              </w:rPr>
            </w:pPr>
            <w:r w:rsidRPr="00256167">
              <w:rPr>
                <w:lang w:val="nl-NL"/>
              </w:rPr>
              <w:t xml:space="preserve">Optaplanner metaheuristieken </w:t>
            </w:r>
            <w:r w:rsidR="008F288B">
              <w:rPr>
                <w:lang w:val="nl-NL"/>
              </w:rPr>
              <w:t>ex</w:t>
            </w:r>
            <w:r w:rsidR="00B22A9A">
              <w:rPr>
                <w:lang w:val="nl-NL"/>
              </w:rPr>
              <w:t>amen</w:t>
            </w:r>
            <w:r w:rsidRPr="00256167">
              <w:rPr>
                <w:lang w:val="nl-NL"/>
              </w:rPr>
              <w:t xml:space="preserve"> </w:t>
            </w:r>
            <w:r w:rsidR="00B22A9A">
              <w:rPr>
                <w:lang w:val="nl-NL"/>
              </w:rPr>
              <w:t>roostering</w:t>
            </w:r>
          </w:p>
          <w:p w14:paraId="39D46908" w14:textId="522D13E1" w:rsidR="003C59AE" w:rsidRPr="00256167" w:rsidRDefault="003C59AE" w:rsidP="006E5474">
            <w:pPr>
              <w:pStyle w:val="Voorbladtitelcursus"/>
              <w:framePr w:hSpace="0" w:wrap="auto" w:vAnchor="margin" w:hAnchor="text" w:xAlign="left" w:yAlign="inline"/>
              <w:suppressOverlap w:val="0"/>
              <w:rPr>
                <w:lang w:val="nl-NL"/>
              </w:rPr>
            </w:pPr>
          </w:p>
          <w:p w14:paraId="4B81D88A" w14:textId="77777777" w:rsidR="00554F28" w:rsidRPr="00256167" w:rsidRDefault="00554F28" w:rsidP="006E5474">
            <w:pPr>
              <w:pStyle w:val="Voorbladtitelcursus"/>
              <w:framePr w:hSpace="0" w:wrap="auto" w:vAnchor="margin" w:hAnchor="text" w:xAlign="left" w:yAlign="inline"/>
              <w:suppressOverlap w:val="0"/>
              <w:rPr>
                <w:lang w:val="nl-NL"/>
              </w:rPr>
            </w:pPr>
          </w:p>
          <w:p w14:paraId="2D0C6D49" w14:textId="77777777" w:rsidR="00256167" w:rsidRPr="00256167" w:rsidRDefault="00256167" w:rsidP="006E5474">
            <w:pPr>
              <w:pStyle w:val="Voorbladtitelcursus"/>
              <w:framePr w:hSpace="0" w:wrap="auto" w:vAnchor="margin" w:hAnchor="text" w:xAlign="left" w:yAlign="inline"/>
              <w:suppressOverlap w:val="0"/>
              <w:rPr>
                <w:lang w:val="nl-NL"/>
              </w:rPr>
            </w:pPr>
          </w:p>
          <w:p w14:paraId="6A0AE3E1" w14:textId="77777777" w:rsidR="00256167" w:rsidRPr="00256167" w:rsidRDefault="00256167" w:rsidP="006E5474">
            <w:pPr>
              <w:pStyle w:val="Voorbladtitelcursus"/>
              <w:framePr w:hSpace="0" w:wrap="auto" w:vAnchor="margin" w:hAnchor="text" w:xAlign="left" w:yAlign="inline"/>
              <w:suppressOverlap w:val="0"/>
              <w:rPr>
                <w:lang w:val="nl-NL"/>
              </w:rPr>
            </w:pPr>
          </w:p>
          <w:p w14:paraId="398C592F" w14:textId="77777777" w:rsidR="00256167" w:rsidRPr="00256167" w:rsidRDefault="00256167" w:rsidP="006E5474">
            <w:pPr>
              <w:pStyle w:val="Voorbladtitelcursus"/>
              <w:framePr w:hSpace="0" w:wrap="auto" w:vAnchor="margin" w:hAnchor="text" w:xAlign="left" w:yAlign="inline"/>
              <w:suppressOverlap w:val="0"/>
              <w:rPr>
                <w:lang w:val="nl-NL"/>
              </w:rPr>
            </w:pPr>
          </w:p>
          <w:p w14:paraId="5D60EAD9" w14:textId="6D9CF5BE" w:rsidR="00256167" w:rsidRPr="00256167" w:rsidRDefault="00256167" w:rsidP="006E5474">
            <w:pPr>
              <w:pStyle w:val="Voorbladtitelcursus"/>
              <w:framePr w:hSpace="0" w:wrap="auto" w:vAnchor="margin" w:hAnchor="text" w:xAlign="left" w:yAlign="inline"/>
              <w:suppressOverlap w:val="0"/>
              <w:rPr>
                <w:lang w:val="nl-NL"/>
              </w:rPr>
            </w:pPr>
          </w:p>
        </w:tc>
      </w:tr>
      <w:tr w:rsidR="00554F28" w:rsidRPr="00256167" w14:paraId="1110B4D2" w14:textId="77777777" w:rsidTr="00256167">
        <w:trPr>
          <w:trHeight w:val="335"/>
        </w:trPr>
        <w:tc>
          <w:tcPr>
            <w:tcW w:w="9128" w:type="dxa"/>
            <w:gridSpan w:val="2"/>
          </w:tcPr>
          <w:p w14:paraId="310CBAC8" w14:textId="58462DEC" w:rsidR="00256167" w:rsidRPr="00256167" w:rsidRDefault="00554F28" w:rsidP="00256167">
            <w:pPr>
              <w:pStyle w:val="VoorbladAUTEUR"/>
              <w:rPr>
                <w:lang w:val="nl-NL"/>
              </w:rPr>
            </w:pPr>
            <w:r w:rsidRPr="00256167">
              <w:rPr>
                <w:lang w:val="nl-NL"/>
              </w:rPr>
              <w:t>Louis D</w:t>
            </w:r>
            <w:r w:rsidR="00256167" w:rsidRPr="00256167">
              <w:rPr>
                <w:lang w:val="nl-NL"/>
              </w:rPr>
              <w:t>’</w:t>
            </w:r>
            <w:r w:rsidRPr="00256167">
              <w:rPr>
                <w:lang w:val="nl-NL"/>
              </w:rPr>
              <w:t>Hont</w:t>
            </w:r>
          </w:p>
          <w:p w14:paraId="3DF8E908" w14:textId="5736970D" w:rsidR="00256167" w:rsidRPr="00256167" w:rsidRDefault="00256167" w:rsidP="00256167">
            <w:pPr>
              <w:pStyle w:val="VoorbladAUTEUR"/>
              <w:rPr>
                <w:lang w:val="nl-NL"/>
              </w:rPr>
            </w:pPr>
          </w:p>
        </w:tc>
      </w:tr>
      <w:tr w:rsidR="006E5474" w:rsidRPr="00256167" w14:paraId="10F2145C" w14:textId="34B276BD" w:rsidTr="00256167">
        <w:trPr>
          <w:trHeight w:val="1755"/>
        </w:trPr>
        <w:tc>
          <w:tcPr>
            <w:tcW w:w="4388" w:type="dxa"/>
          </w:tcPr>
          <w:p w14:paraId="3E75BDE3" w14:textId="46028641" w:rsidR="00256167" w:rsidRPr="00256167" w:rsidRDefault="00256167" w:rsidP="006E5474">
            <w:pPr>
              <w:pStyle w:val="VoorbladDatum"/>
              <w:rPr>
                <w:lang w:val="nl-NL"/>
              </w:rPr>
            </w:pPr>
          </w:p>
          <w:p w14:paraId="69E54ED1" w14:textId="77777777" w:rsidR="00256167" w:rsidRPr="00256167" w:rsidRDefault="00256167" w:rsidP="006E5474">
            <w:pPr>
              <w:pStyle w:val="VoorbladDatum"/>
              <w:rPr>
                <w:lang w:val="nl-NL"/>
              </w:rPr>
            </w:pPr>
          </w:p>
          <w:p w14:paraId="4D26C03F" w14:textId="77777777" w:rsidR="00256167" w:rsidRPr="00256167" w:rsidRDefault="00256167" w:rsidP="006E5474">
            <w:pPr>
              <w:pStyle w:val="VoorbladDatum"/>
              <w:rPr>
                <w:lang w:val="nl-NL"/>
              </w:rPr>
            </w:pPr>
          </w:p>
          <w:p w14:paraId="48F598C2" w14:textId="14C009D8" w:rsidR="006E5474" w:rsidRPr="00256167" w:rsidRDefault="000A0921" w:rsidP="000F5E47">
            <w:pPr>
              <w:pStyle w:val="VoorbladDatum"/>
              <w:spacing w:after="120"/>
              <w:rPr>
                <w:lang w:val="nl-NL"/>
              </w:rPr>
            </w:pPr>
            <w:r w:rsidRPr="00256167">
              <w:rPr>
                <w:lang w:val="nl-NL"/>
              </w:rPr>
              <w:t xml:space="preserve">Opleiding: </w:t>
            </w:r>
            <w:r w:rsidR="009E4592" w:rsidRPr="00256167">
              <w:rPr>
                <w:lang w:val="nl-NL"/>
              </w:rPr>
              <w:t>Elektronica</w:t>
            </w:r>
            <w:r w:rsidR="006E5474" w:rsidRPr="00256167">
              <w:rPr>
                <w:lang w:val="nl-NL"/>
              </w:rPr>
              <w:t xml:space="preserve"> – ICT</w:t>
            </w:r>
          </w:p>
        </w:tc>
        <w:tc>
          <w:tcPr>
            <w:tcW w:w="4740" w:type="dxa"/>
            <w:vAlign w:val="bottom"/>
          </w:tcPr>
          <w:p w14:paraId="3D81FA17" w14:textId="784069F4" w:rsidR="006E5474" w:rsidRPr="00256167" w:rsidRDefault="00256167" w:rsidP="00256167">
            <w:pPr>
              <w:pStyle w:val="VoorbladDatum"/>
              <w:spacing w:after="120"/>
              <w:jc w:val="right"/>
              <w:rPr>
                <w:lang w:val="nl-NL"/>
              </w:rPr>
            </w:pPr>
            <w:r w:rsidRPr="00256167">
              <w:rPr>
                <w:lang w:val="nl-NL"/>
              </w:rPr>
              <w:t>Academisch jaar 2021-2022</w:t>
            </w:r>
          </w:p>
        </w:tc>
      </w:tr>
    </w:tbl>
    <w:p w14:paraId="1409EDAA" w14:textId="5A2DBC5C" w:rsidR="00256167" w:rsidRPr="00256167" w:rsidRDefault="00256167" w:rsidP="00906062">
      <w:pPr>
        <w:spacing w:after="160" w:line="259" w:lineRule="auto"/>
        <w:rPr>
          <w:b/>
          <w:bCs/>
          <w:color w:val="002060"/>
          <w:sz w:val="54"/>
          <w:szCs w:val="54"/>
          <w:lang w:val="nl-NL"/>
        </w:rPr>
      </w:pPr>
    </w:p>
    <w:p w14:paraId="27A0060A" w14:textId="411487B2" w:rsidR="00256167" w:rsidRPr="00256167" w:rsidRDefault="00256167" w:rsidP="00906062">
      <w:pPr>
        <w:spacing w:after="160" w:line="259" w:lineRule="auto"/>
        <w:rPr>
          <w:b/>
          <w:bCs/>
          <w:color w:val="002060"/>
          <w:sz w:val="54"/>
          <w:szCs w:val="54"/>
          <w:lang w:val="nl-NL"/>
        </w:rPr>
      </w:pPr>
    </w:p>
    <w:p w14:paraId="4BA69E3E" w14:textId="77777777" w:rsidR="00256167" w:rsidRPr="00256167" w:rsidRDefault="00256167" w:rsidP="00906062">
      <w:pPr>
        <w:spacing w:after="160" w:line="259" w:lineRule="auto"/>
        <w:rPr>
          <w:b/>
          <w:bCs/>
          <w:color w:val="002060"/>
          <w:sz w:val="54"/>
          <w:szCs w:val="54"/>
          <w:lang w:val="nl-NL"/>
        </w:rPr>
      </w:pPr>
    </w:p>
    <w:p w14:paraId="1E4BC163" w14:textId="68CCF27E" w:rsidR="00394138" w:rsidRPr="00256167" w:rsidRDefault="00394138">
      <w:pPr>
        <w:spacing w:after="160" w:line="259" w:lineRule="auto"/>
        <w:rPr>
          <w:lang w:val="nl-NL"/>
        </w:rPr>
        <w:sectPr w:rsidR="00394138" w:rsidRPr="00256167" w:rsidSect="004B1693">
          <w:pgSz w:w="11906" w:h="16838" w:code="9"/>
          <w:pgMar w:top="1417" w:right="1417" w:bottom="1417" w:left="1417" w:header="340" w:footer="680" w:gutter="0"/>
          <w:pgNumType w:start="1"/>
          <w:cols w:space="708"/>
          <w:formProt w:val="0"/>
          <w:docGrid w:linePitch="360"/>
        </w:sectPr>
      </w:pPr>
      <w:bookmarkStart w:id="0" w:name="_Toc64811903"/>
      <w:bookmarkStart w:id="1" w:name="_Toc64911800"/>
    </w:p>
    <w:bookmarkEnd w:id="1" w:displacedByCustomXml="next"/>
    <w:bookmarkEnd w:id="0" w:displacedByCustomXml="next"/>
    <w:bookmarkStart w:id="2" w:name="_Toc91801165" w:displacedByCustomXml="next"/>
    <w:bookmarkStart w:id="3" w:name="_Toc91514241" w:displacedByCustomXml="next"/>
    <w:sdt>
      <w:sdtPr>
        <w:rPr>
          <w:rFonts w:asciiTheme="minorHAnsi" w:eastAsiaTheme="minorHAnsi" w:hAnsiTheme="minorHAnsi" w:cstheme="minorBidi"/>
          <w:b w:val="0"/>
          <w:bCs w:val="0"/>
          <w:color w:val="181716" w:themeColor="text2"/>
          <w:sz w:val="22"/>
          <w:szCs w:val="18"/>
          <w:lang w:val="nl-BE" w:eastAsia="en-US"/>
          <w14:numForm w14:val="default"/>
        </w:rPr>
        <w:id w:val="-585069828"/>
        <w:docPartObj>
          <w:docPartGallery w:val="Table of Contents"/>
          <w:docPartUnique/>
        </w:docPartObj>
      </w:sdtPr>
      <w:sdtEndPr>
        <w:rPr>
          <w:noProof/>
          <w:color w:val="auto"/>
        </w:rPr>
      </w:sdtEndPr>
      <w:sdtContent>
        <w:p w14:paraId="0F9E9DC0" w14:textId="172B2E03" w:rsidR="00256167" w:rsidRPr="001073C3" w:rsidRDefault="00256167" w:rsidP="001073C3">
          <w:pPr>
            <w:pStyle w:val="VoorbladTitelbol"/>
            <w:numPr>
              <w:ilvl w:val="0"/>
              <w:numId w:val="0"/>
            </w:numPr>
            <w:ind w:left="432" w:hanging="432"/>
          </w:pPr>
          <w:r w:rsidRPr="001073C3">
            <w:t>Inhoudsopgave</w:t>
          </w:r>
          <w:bookmarkEnd w:id="2"/>
        </w:p>
        <w:p w14:paraId="7FFFC562" w14:textId="2B52B92C" w:rsidR="001371AA" w:rsidRDefault="00256167">
          <w:pPr>
            <w:pStyle w:val="Inhopg1"/>
            <w:tabs>
              <w:tab w:val="right" w:leader="dot" w:pos="9062"/>
            </w:tabs>
            <w:rPr>
              <w:rFonts w:eastAsiaTheme="minorEastAsia"/>
              <w:b w:val="0"/>
              <w:bCs w:val="0"/>
              <w:noProof/>
              <w:sz w:val="24"/>
              <w:szCs w:val="24"/>
              <w:lang w:val="nl-US" w:eastAsia="nl-NL"/>
            </w:rPr>
          </w:pPr>
          <w:r w:rsidRPr="00256167">
            <w:rPr>
              <w:b w:val="0"/>
              <w:bCs w:val="0"/>
              <w:lang w:val="nl-NL"/>
            </w:rPr>
            <w:fldChar w:fldCharType="begin"/>
          </w:r>
          <w:r w:rsidRPr="00256167">
            <w:rPr>
              <w:lang w:val="nl-NL"/>
            </w:rPr>
            <w:instrText>TOC \o "1-3" \h \z \u</w:instrText>
          </w:r>
          <w:r w:rsidRPr="00256167">
            <w:rPr>
              <w:b w:val="0"/>
              <w:bCs w:val="0"/>
              <w:lang w:val="nl-NL"/>
            </w:rPr>
            <w:fldChar w:fldCharType="separate"/>
          </w:r>
          <w:hyperlink w:anchor="_Toc91801165" w:history="1">
            <w:r w:rsidR="001371AA" w:rsidRPr="00DC011C">
              <w:rPr>
                <w:rStyle w:val="Hyperlink"/>
                <w:noProof/>
              </w:rPr>
              <w:t>Inhoudsopgave</w:t>
            </w:r>
            <w:r w:rsidR="001371AA">
              <w:rPr>
                <w:noProof/>
                <w:webHidden/>
              </w:rPr>
              <w:tab/>
            </w:r>
            <w:r w:rsidR="001371AA">
              <w:rPr>
                <w:noProof/>
                <w:webHidden/>
              </w:rPr>
              <w:fldChar w:fldCharType="begin"/>
            </w:r>
            <w:r w:rsidR="001371AA">
              <w:rPr>
                <w:noProof/>
                <w:webHidden/>
              </w:rPr>
              <w:instrText xml:space="preserve"> PAGEREF _Toc91801165 \h </w:instrText>
            </w:r>
            <w:r w:rsidR="001371AA">
              <w:rPr>
                <w:noProof/>
                <w:webHidden/>
              </w:rPr>
            </w:r>
            <w:r w:rsidR="001371AA">
              <w:rPr>
                <w:noProof/>
                <w:webHidden/>
              </w:rPr>
              <w:fldChar w:fldCharType="separate"/>
            </w:r>
            <w:r w:rsidR="001371AA">
              <w:rPr>
                <w:noProof/>
                <w:webHidden/>
              </w:rPr>
              <w:t>1</w:t>
            </w:r>
            <w:r w:rsidR="001371AA">
              <w:rPr>
                <w:noProof/>
                <w:webHidden/>
              </w:rPr>
              <w:fldChar w:fldCharType="end"/>
            </w:r>
          </w:hyperlink>
        </w:p>
        <w:p w14:paraId="124441EE" w14:textId="412568FE" w:rsidR="001371AA" w:rsidRDefault="001371AA">
          <w:pPr>
            <w:pStyle w:val="Inhopg1"/>
            <w:tabs>
              <w:tab w:val="right" w:leader="dot" w:pos="9062"/>
            </w:tabs>
            <w:rPr>
              <w:rFonts w:eastAsiaTheme="minorEastAsia"/>
              <w:b w:val="0"/>
              <w:bCs w:val="0"/>
              <w:noProof/>
              <w:sz w:val="24"/>
              <w:szCs w:val="24"/>
              <w:lang w:val="nl-US" w:eastAsia="nl-NL"/>
            </w:rPr>
          </w:pPr>
          <w:hyperlink w:anchor="_Toc91801166" w:history="1">
            <w:r w:rsidRPr="00DC011C">
              <w:rPr>
                <w:rStyle w:val="Hyperlink"/>
                <w:noProof/>
              </w:rPr>
              <w:t>Codefragmentenlijst</w:t>
            </w:r>
            <w:r>
              <w:rPr>
                <w:noProof/>
                <w:webHidden/>
              </w:rPr>
              <w:tab/>
            </w:r>
            <w:r>
              <w:rPr>
                <w:noProof/>
                <w:webHidden/>
              </w:rPr>
              <w:fldChar w:fldCharType="begin"/>
            </w:r>
            <w:r>
              <w:rPr>
                <w:noProof/>
                <w:webHidden/>
              </w:rPr>
              <w:instrText xml:space="preserve"> PAGEREF _Toc91801166 \h </w:instrText>
            </w:r>
            <w:r>
              <w:rPr>
                <w:noProof/>
                <w:webHidden/>
              </w:rPr>
            </w:r>
            <w:r>
              <w:rPr>
                <w:noProof/>
                <w:webHidden/>
              </w:rPr>
              <w:fldChar w:fldCharType="separate"/>
            </w:r>
            <w:r>
              <w:rPr>
                <w:noProof/>
                <w:webHidden/>
              </w:rPr>
              <w:t>2</w:t>
            </w:r>
            <w:r>
              <w:rPr>
                <w:noProof/>
                <w:webHidden/>
              </w:rPr>
              <w:fldChar w:fldCharType="end"/>
            </w:r>
          </w:hyperlink>
        </w:p>
        <w:p w14:paraId="5FA20EB7" w14:textId="600946B5" w:rsidR="001371AA" w:rsidRDefault="001371AA">
          <w:pPr>
            <w:pStyle w:val="Inhopg1"/>
            <w:tabs>
              <w:tab w:val="right" w:leader="dot" w:pos="9062"/>
            </w:tabs>
            <w:rPr>
              <w:rFonts w:eastAsiaTheme="minorEastAsia"/>
              <w:b w:val="0"/>
              <w:bCs w:val="0"/>
              <w:noProof/>
              <w:sz w:val="24"/>
              <w:szCs w:val="24"/>
              <w:lang w:val="nl-US" w:eastAsia="nl-NL"/>
            </w:rPr>
          </w:pPr>
          <w:hyperlink w:anchor="_Toc91801167" w:history="1">
            <w:r w:rsidRPr="00DC011C">
              <w:rPr>
                <w:rStyle w:val="Hyperlink"/>
                <w:noProof/>
              </w:rPr>
              <w:t>Figurenlijst</w:t>
            </w:r>
            <w:r>
              <w:rPr>
                <w:noProof/>
                <w:webHidden/>
              </w:rPr>
              <w:tab/>
            </w:r>
            <w:r>
              <w:rPr>
                <w:noProof/>
                <w:webHidden/>
              </w:rPr>
              <w:fldChar w:fldCharType="begin"/>
            </w:r>
            <w:r>
              <w:rPr>
                <w:noProof/>
                <w:webHidden/>
              </w:rPr>
              <w:instrText xml:space="preserve"> PAGEREF _Toc91801167 \h </w:instrText>
            </w:r>
            <w:r>
              <w:rPr>
                <w:noProof/>
                <w:webHidden/>
              </w:rPr>
            </w:r>
            <w:r>
              <w:rPr>
                <w:noProof/>
                <w:webHidden/>
              </w:rPr>
              <w:fldChar w:fldCharType="separate"/>
            </w:r>
            <w:r>
              <w:rPr>
                <w:noProof/>
                <w:webHidden/>
              </w:rPr>
              <w:t>3</w:t>
            </w:r>
            <w:r>
              <w:rPr>
                <w:noProof/>
                <w:webHidden/>
              </w:rPr>
              <w:fldChar w:fldCharType="end"/>
            </w:r>
          </w:hyperlink>
        </w:p>
        <w:p w14:paraId="671B78B7" w14:textId="7396A194" w:rsidR="001371AA" w:rsidRDefault="001371AA">
          <w:pPr>
            <w:pStyle w:val="Inhopg1"/>
            <w:tabs>
              <w:tab w:val="right" w:leader="dot" w:pos="9062"/>
            </w:tabs>
            <w:rPr>
              <w:rFonts w:eastAsiaTheme="minorEastAsia"/>
              <w:b w:val="0"/>
              <w:bCs w:val="0"/>
              <w:noProof/>
              <w:sz w:val="24"/>
              <w:szCs w:val="24"/>
              <w:lang w:val="nl-US" w:eastAsia="nl-NL"/>
            </w:rPr>
          </w:pPr>
          <w:hyperlink w:anchor="_Toc91801168" w:history="1">
            <w:r w:rsidRPr="00DC011C">
              <w:rPr>
                <w:rStyle w:val="Hyperlink"/>
                <w:noProof/>
              </w:rPr>
              <w:t>Tabellenlijst</w:t>
            </w:r>
            <w:r>
              <w:rPr>
                <w:noProof/>
                <w:webHidden/>
              </w:rPr>
              <w:tab/>
            </w:r>
            <w:r>
              <w:rPr>
                <w:noProof/>
                <w:webHidden/>
              </w:rPr>
              <w:fldChar w:fldCharType="begin"/>
            </w:r>
            <w:r>
              <w:rPr>
                <w:noProof/>
                <w:webHidden/>
              </w:rPr>
              <w:instrText xml:space="preserve"> PAGEREF _Toc91801168 \h </w:instrText>
            </w:r>
            <w:r>
              <w:rPr>
                <w:noProof/>
                <w:webHidden/>
              </w:rPr>
            </w:r>
            <w:r>
              <w:rPr>
                <w:noProof/>
                <w:webHidden/>
              </w:rPr>
              <w:fldChar w:fldCharType="separate"/>
            </w:r>
            <w:r>
              <w:rPr>
                <w:noProof/>
                <w:webHidden/>
              </w:rPr>
              <w:t>4</w:t>
            </w:r>
            <w:r>
              <w:rPr>
                <w:noProof/>
                <w:webHidden/>
              </w:rPr>
              <w:fldChar w:fldCharType="end"/>
            </w:r>
          </w:hyperlink>
        </w:p>
        <w:p w14:paraId="23F2F673" w14:textId="32722325" w:rsidR="001371AA" w:rsidRDefault="001371AA">
          <w:pPr>
            <w:pStyle w:val="Inhopg1"/>
            <w:tabs>
              <w:tab w:val="left" w:pos="440"/>
              <w:tab w:val="right" w:leader="dot" w:pos="9062"/>
            </w:tabs>
            <w:rPr>
              <w:rFonts w:eastAsiaTheme="minorEastAsia"/>
              <w:b w:val="0"/>
              <w:bCs w:val="0"/>
              <w:noProof/>
              <w:sz w:val="24"/>
              <w:szCs w:val="24"/>
              <w:lang w:val="nl-US" w:eastAsia="nl-NL"/>
            </w:rPr>
          </w:pPr>
          <w:hyperlink w:anchor="_Toc91801169" w:history="1">
            <w:r w:rsidRPr="00DC011C">
              <w:rPr>
                <w:rStyle w:val="Hyperlink"/>
                <w:noProof/>
              </w:rPr>
              <w:t>1</w:t>
            </w:r>
            <w:r>
              <w:rPr>
                <w:rFonts w:eastAsiaTheme="minorEastAsia"/>
                <w:b w:val="0"/>
                <w:bCs w:val="0"/>
                <w:noProof/>
                <w:sz w:val="24"/>
                <w:szCs w:val="24"/>
                <w:lang w:val="nl-US" w:eastAsia="nl-NL"/>
              </w:rPr>
              <w:tab/>
            </w:r>
            <w:r w:rsidRPr="00DC011C">
              <w:rPr>
                <w:rStyle w:val="Hyperlink"/>
                <w:noProof/>
              </w:rPr>
              <w:t>Literatuurstudie</w:t>
            </w:r>
            <w:r>
              <w:rPr>
                <w:noProof/>
                <w:webHidden/>
              </w:rPr>
              <w:tab/>
            </w:r>
            <w:r>
              <w:rPr>
                <w:noProof/>
                <w:webHidden/>
              </w:rPr>
              <w:fldChar w:fldCharType="begin"/>
            </w:r>
            <w:r>
              <w:rPr>
                <w:noProof/>
                <w:webHidden/>
              </w:rPr>
              <w:instrText xml:space="preserve"> PAGEREF _Toc91801169 \h </w:instrText>
            </w:r>
            <w:r>
              <w:rPr>
                <w:noProof/>
                <w:webHidden/>
              </w:rPr>
            </w:r>
            <w:r>
              <w:rPr>
                <w:noProof/>
                <w:webHidden/>
              </w:rPr>
              <w:fldChar w:fldCharType="separate"/>
            </w:r>
            <w:r>
              <w:rPr>
                <w:noProof/>
                <w:webHidden/>
              </w:rPr>
              <w:t>5</w:t>
            </w:r>
            <w:r>
              <w:rPr>
                <w:noProof/>
                <w:webHidden/>
              </w:rPr>
              <w:fldChar w:fldCharType="end"/>
            </w:r>
          </w:hyperlink>
        </w:p>
        <w:p w14:paraId="3AE557D2" w14:textId="31E95803" w:rsidR="001371AA" w:rsidRDefault="001371AA">
          <w:pPr>
            <w:pStyle w:val="Inhopg2"/>
            <w:tabs>
              <w:tab w:val="left" w:pos="880"/>
              <w:tab w:val="right" w:leader="dot" w:pos="9062"/>
            </w:tabs>
            <w:rPr>
              <w:rFonts w:eastAsiaTheme="minorEastAsia"/>
              <w:i w:val="0"/>
              <w:iCs w:val="0"/>
              <w:noProof/>
              <w:sz w:val="24"/>
              <w:szCs w:val="24"/>
              <w:lang w:val="nl-US" w:eastAsia="nl-NL"/>
            </w:rPr>
          </w:pPr>
          <w:hyperlink w:anchor="_Toc91801170" w:history="1">
            <w:r w:rsidRPr="00DC011C">
              <w:rPr>
                <w:rStyle w:val="Hyperlink"/>
                <w:noProof/>
                <w:lang w:val="nl-NL"/>
              </w:rPr>
              <w:t>1.1</w:t>
            </w:r>
            <w:r>
              <w:rPr>
                <w:rFonts w:eastAsiaTheme="minorEastAsia"/>
                <w:i w:val="0"/>
                <w:iCs w:val="0"/>
                <w:noProof/>
                <w:sz w:val="24"/>
                <w:szCs w:val="24"/>
                <w:lang w:val="nl-US" w:eastAsia="nl-NL"/>
              </w:rPr>
              <w:tab/>
            </w:r>
            <w:r w:rsidRPr="00DC011C">
              <w:rPr>
                <w:rStyle w:val="Hyperlink"/>
                <w:noProof/>
                <w:lang w:val="nl-NL"/>
              </w:rPr>
              <w:t>Toronto dataset</w:t>
            </w:r>
            <w:r>
              <w:rPr>
                <w:noProof/>
                <w:webHidden/>
              </w:rPr>
              <w:tab/>
            </w:r>
            <w:r>
              <w:rPr>
                <w:noProof/>
                <w:webHidden/>
              </w:rPr>
              <w:fldChar w:fldCharType="begin"/>
            </w:r>
            <w:r>
              <w:rPr>
                <w:noProof/>
                <w:webHidden/>
              </w:rPr>
              <w:instrText xml:space="preserve"> PAGEREF _Toc91801170 \h </w:instrText>
            </w:r>
            <w:r>
              <w:rPr>
                <w:noProof/>
                <w:webHidden/>
              </w:rPr>
            </w:r>
            <w:r>
              <w:rPr>
                <w:noProof/>
                <w:webHidden/>
              </w:rPr>
              <w:fldChar w:fldCharType="separate"/>
            </w:r>
            <w:r>
              <w:rPr>
                <w:noProof/>
                <w:webHidden/>
              </w:rPr>
              <w:t>5</w:t>
            </w:r>
            <w:r>
              <w:rPr>
                <w:noProof/>
                <w:webHidden/>
              </w:rPr>
              <w:fldChar w:fldCharType="end"/>
            </w:r>
          </w:hyperlink>
        </w:p>
        <w:p w14:paraId="0B66D60E" w14:textId="2DE3B3FD" w:rsidR="001371AA" w:rsidRDefault="001371AA">
          <w:pPr>
            <w:pStyle w:val="Inhopg2"/>
            <w:tabs>
              <w:tab w:val="left" w:pos="880"/>
              <w:tab w:val="right" w:leader="dot" w:pos="9062"/>
            </w:tabs>
            <w:rPr>
              <w:rFonts w:eastAsiaTheme="minorEastAsia"/>
              <w:i w:val="0"/>
              <w:iCs w:val="0"/>
              <w:noProof/>
              <w:sz w:val="24"/>
              <w:szCs w:val="24"/>
              <w:lang w:val="nl-US" w:eastAsia="nl-NL"/>
            </w:rPr>
          </w:pPr>
          <w:hyperlink w:anchor="_Toc91801171" w:history="1">
            <w:r w:rsidRPr="00DC011C">
              <w:rPr>
                <w:rStyle w:val="Hyperlink"/>
                <w:noProof/>
              </w:rPr>
              <w:t>1.2</w:t>
            </w:r>
            <w:r>
              <w:rPr>
                <w:rFonts w:eastAsiaTheme="minorEastAsia"/>
                <w:i w:val="0"/>
                <w:iCs w:val="0"/>
                <w:noProof/>
                <w:sz w:val="24"/>
                <w:szCs w:val="24"/>
                <w:lang w:val="nl-US" w:eastAsia="nl-NL"/>
              </w:rPr>
              <w:tab/>
            </w:r>
            <w:r w:rsidRPr="00DC011C">
              <w:rPr>
                <w:rStyle w:val="Hyperlink"/>
                <w:noProof/>
              </w:rPr>
              <w:t>Multi-Phase Hybrid Metaheuristics</w:t>
            </w:r>
            <w:r>
              <w:rPr>
                <w:noProof/>
                <w:webHidden/>
              </w:rPr>
              <w:tab/>
            </w:r>
            <w:r>
              <w:rPr>
                <w:noProof/>
                <w:webHidden/>
              </w:rPr>
              <w:fldChar w:fldCharType="begin"/>
            </w:r>
            <w:r>
              <w:rPr>
                <w:noProof/>
                <w:webHidden/>
              </w:rPr>
              <w:instrText xml:space="preserve"> PAGEREF _Toc91801171 \h </w:instrText>
            </w:r>
            <w:r>
              <w:rPr>
                <w:noProof/>
                <w:webHidden/>
              </w:rPr>
            </w:r>
            <w:r>
              <w:rPr>
                <w:noProof/>
                <w:webHidden/>
              </w:rPr>
              <w:fldChar w:fldCharType="separate"/>
            </w:r>
            <w:r>
              <w:rPr>
                <w:noProof/>
                <w:webHidden/>
              </w:rPr>
              <w:t>6</w:t>
            </w:r>
            <w:r>
              <w:rPr>
                <w:noProof/>
                <w:webHidden/>
              </w:rPr>
              <w:fldChar w:fldCharType="end"/>
            </w:r>
          </w:hyperlink>
        </w:p>
        <w:p w14:paraId="032E847F" w14:textId="6881DAE2" w:rsidR="001371AA" w:rsidRDefault="001371AA">
          <w:pPr>
            <w:pStyle w:val="Inhopg3"/>
            <w:tabs>
              <w:tab w:val="left" w:pos="1100"/>
              <w:tab w:val="right" w:leader="dot" w:pos="9062"/>
            </w:tabs>
            <w:rPr>
              <w:rFonts w:eastAsiaTheme="minorEastAsia"/>
              <w:noProof/>
              <w:sz w:val="24"/>
              <w:szCs w:val="24"/>
              <w:lang w:val="nl-US" w:eastAsia="nl-NL"/>
            </w:rPr>
          </w:pPr>
          <w:hyperlink w:anchor="_Toc91801172" w:history="1">
            <w:r w:rsidRPr="00DC011C">
              <w:rPr>
                <w:rStyle w:val="Hyperlink"/>
                <w:noProof/>
              </w:rPr>
              <w:t>1.2.1</w:t>
            </w:r>
            <w:r>
              <w:rPr>
                <w:rFonts w:eastAsiaTheme="minorEastAsia"/>
                <w:noProof/>
                <w:sz w:val="24"/>
                <w:szCs w:val="24"/>
                <w:lang w:val="nl-US" w:eastAsia="nl-NL"/>
              </w:rPr>
              <w:tab/>
            </w:r>
            <w:r w:rsidRPr="00DC011C">
              <w:rPr>
                <w:rStyle w:val="Hyperlink"/>
                <w:noProof/>
              </w:rPr>
              <w:t>Tabu Search</w:t>
            </w:r>
            <w:r>
              <w:rPr>
                <w:noProof/>
                <w:webHidden/>
              </w:rPr>
              <w:tab/>
            </w:r>
            <w:r>
              <w:rPr>
                <w:noProof/>
                <w:webHidden/>
              </w:rPr>
              <w:fldChar w:fldCharType="begin"/>
            </w:r>
            <w:r>
              <w:rPr>
                <w:noProof/>
                <w:webHidden/>
              </w:rPr>
              <w:instrText xml:space="preserve"> PAGEREF _Toc91801172 \h </w:instrText>
            </w:r>
            <w:r>
              <w:rPr>
                <w:noProof/>
                <w:webHidden/>
              </w:rPr>
            </w:r>
            <w:r>
              <w:rPr>
                <w:noProof/>
                <w:webHidden/>
              </w:rPr>
              <w:fldChar w:fldCharType="separate"/>
            </w:r>
            <w:r>
              <w:rPr>
                <w:noProof/>
                <w:webHidden/>
              </w:rPr>
              <w:t>7</w:t>
            </w:r>
            <w:r>
              <w:rPr>
                <w:noProof/>
                <w:webHidden/>
              </w:rPr>
              <w:fldChar w:fldCharType="end"/>
            </w:r>
          </w:hyperlink>
        </w:p>
        <w:p w14:paraId="2A9DB276" w14:textId="01115C6F" w:rsidR="001371AA" w:rsidRDefault="001371AA">
          <w:pPr>
            <w:pStyle w:val="Inhopg3"/>
            <w:tabs>
              <w:tab w:val="left" w:pos="1100"/>
              <w:tab w:val="right" w:leader="dot" w:pos="9062"/>
            </w:tabs>
            <w:rPr>
              <w:rFonts w:eastAsiaTheme="minorEastAsia"/>
              <w:noProof/>
              <w:sz w:val="24"/>
              <w:szCs w:val="24"/>
              <w:lang w:val="nl-US" w:eastAsia="nl-NL"/>
            </w:rPr>
          </w:pPr>
          <w:hyperlink w:anchor="_Toc91801173" w:history="1">
            <w:r w:rsidRPr="00DC011C">
              <w:rPr>
                <w:rStyle w:val="Hyperlink"/>
                <w:noProof/>
              </w:rPr>
              <w:t>1.2.2</w:t>
            </w:r>
            <w:r>
              <w:rPr>
                <w:rFonts w:eastAsiaTheme="minorEastAsia"/>
                <w:noProof/>
                <w:sz w:val="24"/>
                <w:szCs w:val="24"/>
                <w:lang w:val="nl-US" w:eastAsia="nl-NL"/>
              </w:rPr>
              <w:tab/>
            </w:r>
            <w:r w:rsidRPr="00DC011C">
              <w:rPr>
                <w:rStyle w:val="Hyperlink"/>
                <w:noProof/>
              </w:rPr>
              <w:t>Simulated Annealing</w:t>
            </w:r>
            <w:r>
              <w:rPr>
                <w:noProof/>
                <w:webHidden/>
              </w:rPr>
              <w:tab/>
            </w:r>
            <w:r>
              <w:rPr>
                <w:noProof/>
                <w:webHidden/>
              </w:rPr>
              <w:fldChar w:fldCharType="begin"/>
            </w:r>
            <w:r>
              <w:rPr>
                <w:noProof/>
                <w:webHidden/>
              </w:rPr>
              <w:instrText xml:space="preserve"> PAGEREF _Toc91801173 \h </w:instrText>
            </w:r>
            <w:r>
              <w:rPr>
                <w:noProof/>
                <w:webHidden/>
              </w:rPr>
            </w:r>
            <w:r>
              <w:rPr>
                <w:noProof/>
                <w:webHidden/>
              </w:rPr>
              <w:fldChar w:fldCharType="separate"/>
            </w:r>
            <w:r>
              <w:rPr>
                <w:noProof/>
                <w:webHidden/>
              </w:rPr>
              <w:t>8</w:t>
            </w:r>
            <w:r>
              <w:rPr>
                <w:noProof/>
                <w:webHidden/>
              </w:rPr>
              <w:fldChar w:fldCharType="end"/>
            </w:r>
          </w:hyperlink>
        </w:p>
        <w:p w14:paraId="7ED426CB" w14:textId="5005F16A" w:rsidR="001371AA" w:rsidRDefault="001371AA">
          <w:pPr>
            <w:pStyle w:val="Inhopg1"/>
            <w:tabs>
              <w:tab w:val="left" w:pos="440"/>
              <w:tab w:val="right" w:leader="dot" w:pos="9062"/>
            </w:tabs>
            <w:rPr>
              <w:rFonts w:eastAsiaTheme="minorEastAsia"/>
              <w:b w:val="0"/>
              <w:bCs w:val="0"/>
              <w:noProof/>
              <w:sz w:val="24"/>
              <w:szCs w:val="24"/>
              <w:lang w:val="nl-US" w:eastAsia="nl-NL"/>
            </w:rPr>
          </w:pPr>
          <w:hyperlink w:anchor="_Toc91801174" w:history="1">
            <w:r w:rsidRPr="00DC011C">
              <w:rPr>
                <w:rStyle w:val="Hyperlink"/>
                <w:noProof/>
                <w:lang w:val="nl-NL"/>
              </w:rPr>
              <w:t>2</w:t>
            </w:r>
            <w:r>
              <w:rPr>
                <w:rFonts w:eastAsiaTheme="minorEastAsia"/>
                <w:b w:val="0"/>
                <w:bCs w:val="0"/>
                <w:noProof/>
                <w:sz w:val="24"/>
                <w:szCs w:val="24"/>
                <w:lang w:val="nl-US" w:eastAsia="nl-NL"/>
              </w:rPr>
              <w:tab/>
            </w:r>
            <w:r w:rsidRPr="00DC011C">
              <w:rPr>
                <w:rStyle w:val="Hyperlink"/>
                <w:noProof/>
                <w:lang w:val="nl-NL"/>
              </w:rPr>
              <w:t>Framework</w:t>
            </w:r>
            <w:r>
              <w:rPr>
                <w:noProof/>
                <w:webHidden/>
              </w:rPr>
              <w:tab/>
            </w:r>
            <w:r>
              <w:rPr>
                <w:noProof/>
                <w:webHidden/>
              </w:rPr>
              <w:fldChar w:fldCharType="begin"/>
            </w:r>
            <w:r>
              <w:rPr>
                <w:noProof/>
                <w:webHidden/>
              </w:rPr>
              <w:instrText xml:space="preserve"> PAGEREF _Toc91801174 \h </w:instrText>
            </w:r>
            <w:r>
              <w:rPr>
                <w:noProof/>
                <w:webHidden/>
              </w:rPr>
            </w:r>
            <w:r>
              <w:rPr>
                <w:noProof/>
                <w:webHidden/>
              </w:rPr>
              <w:fldChar w:fldCharType="separate"/>
            </w:r>
            <w:r>
              <w:rPr>
                <w:noProof/>
                <w:webHidden/>
              </w:rPr>
              <w:t>9</w:t>
            </w:r>
            <w:r>
              <w:rPr>
                <w:noProof/>
                <w:webHidden/>
              </w:rPr>
              <w:fldChar w:fldCharType="end"/>
            </w:r>
          </w:hyperlink>
        </w:p>
        <w:p w14:paraId="2BE126FE" w14:textId="2820698B" w:rsidR="001371AA" w:rsidRDefault="001371AA">
          <w:pPr>
            <w:pStyle w:val="Inhopg2"/>
            <w:tabs>
              <w:tab w:val="left" w:pos="880"/>
              <w:tab w:val="right" w:leader="dot" w:pos="9062"/>
            </w:tabs>
            <w:rPr>
              <w:rFonts w:eastAsiaTheme="minorEastAsia"/>
              <w:i w:val="0"/>
              <w:iCs w:val="0"/>
              <w:noProof/>
              <w:sz w:val="24"/>
              <w:szCs w:val="24"/>
              <w:lang w:val="nl-US" w:eastAsia="nl-NL"/>
            </w:rPr>
          </w:pPr>
          <w:hyperlink w:anchor="_Toc91801175" w:history="1">
            <w:r w:rsidRPr="00DC011C">
              <w:rPr>
                <w:rStyle w:val="Hyperlink"/>
                <w:noProof/>
                <w:lang w:val="nl-NL"/>
              </w:rPr>
              <w:t>2.1</w:t>
            </w:r>
            <w:r>
              <w:rPr>
                <w:rFonts w:eastAsiaTheme="minorEastAsia"/>
                <w:i w:val="0"/>
                <w:iCs w:val="0"/>
                <w:noProof/>
                <w:sz w:val="24"/>
                <w:szCs w:val="24"/>
                <w:lang w:val="nl-US" w:eastAsia="nl-NL"/>
              </w:rPr>
              <w:tab/>
            </w:r>
            <w:r w:rsidRPr="00DC011C">
              <w:rPr>
                <w:rStyle w:val="Hyperlink"/>
                <w:noProof/>
                <w:lang w:val="nl-NL"/>
              </w:rPr>
              <w:t>Waarom</w:t>
            </w:r>
            <w:r>
              <w:rPr>
                <w:noProof/>
                <w:webHidden/>
              </w:rPr>
              <w:tab/>
            </w:r>
            <w:r>
              <w:rPr>
                <w:noProof/>
                <w:webHidden/>
              </w:rPr>
              <w:fldChar w:fldCharType="begin"/>
            </w:r>
            <w:r>
              <w:rPr>
                <w:noProof/>
                <w:webHidden/>
              </w:rPr>
              <w:instrText xml:space="preserve"> PAGEREF _Toc91801175 \h </w:instrText>
            </w:r>
            <w:r>
              <w:rPr>
                <w:noProof/>
                <w:webHidden/>
              </w:rPr>
            </w:r>
            <w:r>
              <w:rPr>
                <w:noProof/>
                <w:webHidden/>
              </w:rPr>
              <w:fldChar w:fldCharType="separate"/>
            </w:r>
            <w:r>
              <w:rPr>
                <w:noProof/>
                <w:webHidden/>
              </w:rPr>
              <w:t>9</w:t>
            </w:r>
            <w:r>
              <w:rPr>
                <w:noProof/>
                <w:webHidden/>
              </w:rPr>
              <w:fldChar w:fldCharType="end"/>
            </w:r>
          </w:hyperlink>
        </w:p>
        <w:p w14:paraId="77A1B1D1" w14:textId="2FCC07AE" w:rsidR="001371AA" w:rsidRDefault="001371AA">
          <w:pPr>
            <w:pStyle w:val="Inhopg1"/>
            <w:tabs>
              <w:tab w:val="left" w:pos="440"/>
              <w:tab w:val="right" w:leader="dot" w:pos="9062"/>
            </w:tabs>
            <w:rPr>
              <w:rFonts w:eastAsiaTheme="minorEastAsia"/>
              <w:b w:val="0"/>
              <w:bCs w:val="0"/>
              <w:noProof/>
              <w:sz w:val="24"/>
              <w:szCs w:val="24"/>
              <w:lang w:val="nl-US" w:eastAsia="nl-NL"/>
            </w:rPr>
          </w:pPr>
          <w:hyperlink w:anchor="_Toc91801176" w:history="1">
            <w:r w:rsidRPr="00DC011C">
              <w:rPr>
                <w:rStyle w:val="Hyperlink"/>
                <w:noProof/>
                <w:lang w:val="nl-NL"/>
              </w:rPr>
              <w:t>3</w:t>
            </w:r>
            <w:r>
              <w:rPr>
                <w:rFonts w:eastAsiaTheme="minorEastAsia"/>
                <w:b w:val="0"/>
                <w:bCs w:val="0"/>
                <w:noProof/>
                <w:sz w:val="24"/>
                <w:szCs w:val="24"/>
                <w:lang w:val="nl-US" w:eastAsia="nl-NL"/>
              </w:rPr>
              <w:tab/>
            </w:r>
            <w:r w:rsidRPr="00DC011C">
              <w:rPr>
                <w:rStyle w:val="Hyperlink"/>
                <w:noProof/>
                <w:lang w:val="nl-NL"/>
              </w:rPr>
              <w:t>Uitwerking oplossing</w:t>
            </w:r>
            <w:r>
              <w:rPr>
                <w:noProof/>
                <w:webHidden/>
              </w:rPr>
              <w:tab/>
            </w:r>
            <w:r>
              <w:rPr>
                <w:noProof/>
                <w:webHidden/>
              </w:rPr>
              <w:fldChar w:fldCharType="begin"/>
            </w:r>
            <w:r>
              <w:rPr>
                <w:noProof/>
                <w:webHidden/>
              </w:rPr>
              <w:instrText xml:space="preserve"> PAGEREF _Toc91801176 \h </w:instrText>
            </w:r>
            <w:r>
              <w:rPr>
                <w:noProof/>
                <w:webHidden/>
              </w:rPr>
            </w:r>
            <w:r>
              <w:rPr>
                <w:noProof/>
                <w:webHidden/>
              </w:rPr>
              <w:fldChar w:fldCharType="separate"/>
            </w:r>
            <w:r>
              <w:rPr>
                <w:noProof/>
                <w:webHidden/>
              </w:rPr>
              <w:t>10</w:t>
            </w:r>
            <w:r>
              <w:rPr>
                <w:noProof/>
                <w:webHidden/>
              </w:rPr>
              <w:fldChar w:fldCharType="end"/>
            </w:r>
          </w:hyperlink>
        </w:p>
        <w:p w14:paraId="112F8D13" w14:textId="66D9533B" w:rsidR="001371AA" w:rsidRDefault="001371AA">
          <w:pPr>
            <w:pStyle w:val="Inhopg2"/>
            <w:tabs>
              <w:tab w:val="left" w:pos="880"/>
              <w:tab w:val="right" w:leader="dot" w:pos="9062"/>
            </w:tabs>
            <w:rPr>
              <w:rFonts w:eastAsiaTheme="minorEastAsia"/>
              <w:i w:val="0"/>
              <w:iCs w:val="0"/>
              <w:noProof/>
              <w:sz w:val="24"/>
              <w:szCs w:val="24"/>
              <w:lang w:val="nl-US" w:eastAsia="nl-NL"/>
            </w:rPr>
          </w:pPr>
          <w:hyperlink w:anchor="_Toc91801177" w:history="1">
            <w:r w:rsidRPr="00DC011C">
              <w:rPr>
                <w:rStyle w:val="Hyperlink"/>
                <w:noProof/>
                <w:lang w:val="nl-NL"/>
              </w:rPr>
              <w:t>3.1</w:t>
            </w:r>
            <w:r>
              <w:rPr>
                <w:rFonts w:eastAsiaTheme="minorEastAsia"/>
                <w:i w:val="0"/>
                <w:iCs w:val="0"/>
                <w:noProof/>
                <w:sz w:val="24"/>
                <w:szCs w:val="24"/>
                <w:lang w:val="nl-US" w:eastAsia="nl-NL"/>
              </w:rPr>
              <w:tab/>
            </w:r>
            <w:r w:rsidRPr="00DC011C">
              <w:rPr>
                <w:rStyle w:val="Hyperlink"/>
                <w:noProof/>
                <w:lang w:val="nl-NL"/>
              </w:rPr>
              <w:t>Klassen</w:t>
            </w:r>
            <w:r>
              <w:rPr>
                <w:noProof/>
                <w:webHidden/>
              </w:rPr>
              <w:tab/>
            </w:r>
            <w:r>
              <w:rPr>
                <w:noProof/>
                <w:webHidden/>
              </w:rPr>
              <w:fldChar w:fldCharType="begin"/>
            </w:r>
            <w:r>
              <w:rPr>
                <w:noProof/>
                <w:webHidden/>
              </w:rPr>
              <w:instrText xml:space="preserve"> PAGEREF _Toc91801177 \h </w:instrText>
            </w:r>
            <w:r>
              <w:rPr>
                <w:noProof/>
                <w:webHidden/>
              </w:rPr>
            </w:r>
            <w:r>
              <w:rPr>
                <w:noProof/>
                <w:webHidden/>
              </w:rPr>
              <w:fldChar w:fldCharType="separate"/>
            </w:r>
            <w:r>
              <w:rPr>
                <w:noProof/>
                <w:webHidden/>
              </w:rPr>
              <w:t>10</w:t>
            </w:r>
            <w:r>
              <w:rPr>
                <w:noProof/>
                <w:webHidden/>
              </w:rPr>
              <w:fldChar w:fldCharType="end"/>
            </w:r>
          </w:hyperlink>
        </w:p>
        <w:p w14:paraId="6843C5FA" w14:textId="31C9A4E3" w:rsidR="001371AA" w:rsidRDefault="001371AA">
          <w:pPr>
            <w:pStyle w:val="Inhopg3"/>
            <w:tabs>
              <w:tab w:val="left" w:pos="1100"/>
              <w:tab w:val="right" w:leader="dot" w:pos="9062"/>
            </w:tabs>
            <w:rPr>
              <w:rFonts w:eastAsiaTheme="minorEastAsia"/>
              <w:noProof/>
              <w:sz w:val="24"/>
              <w:szCs w:val="24"/>
              <w:lang w:val="nl-US" w:eastAsia="nl-NL"/>
            </w:rPr>
          </w:pPr>
          <w:hyperlink w:anchor="_Toc91801178" w:history="1">
            <w:r w:rsidRPr="00DC011C">
              <w:rPr>
                <w:rStyle w:val="Hyperlink"/>
                <w:noProof/>
              </w:rPr>
              <w:t>3.1.1</w:t>
            </w:r>
            <w:r>
              <w:rPr>
                <w:rFonts w:eastAsiaTheme="minorEastAsia"/>
                <w:noProof/>
                <w:sz w:val="24"/>
                <w:szCs w:val="24"/>
                <w:lang w:val="nl-US" w:eastAsia="nl-NL"/>
              </w:rPr>
              <w:tab/>
            </w:r>
            <w:r w:rsidRPr="00DC011C">
              <w:rPr>
                <w:rStyle w:val="Hyperlink"/>
                <w:noProof/>
              </w:rPr>
              <w:t>Examen</w:t>
            </w:r>
            <w:r>
              <w:rPr>
                <w:noProof/>
                <w:webHidden/>
              </w:rPr>
              <w:tab/>
            </w:r>
            <w:r>
              <w:rPr>
                <w:noProof/>
                <w:webHidden/>
              </w:rPr>
              <w:fldChar w:fldCharType="begin"/>
            </w:r>
            <w:r>
              <w:rPr>
                <w:noProof/>
                <w:webHidden/>
              </w:rPr>
              <w:instrText xml:space="preserve"> PAGEREF _Toc91801178 \h </w:instrText>
            </w:r>
            <w:r>
              <w:rPr>
                <w:noProof/>
                <w:webHidden/>
              </w:rPr>
            </w:r>
            <w:r>
              <w:rPr>
                <w:noProof/>
                <w:webHidden/>
              </w:rPr>
              <w:fldChar w:fldCharType="separate"/>
            </w:r>
            <w:r>
              <w:rPr>
                <w:noProof/>
                <w:webHidden/>
              </w:rPr>
              <w:t>11</w:t>
            </w:r>
            <w:r>
              <w:rPr>
                <w:noProof/>
                <w:webHidden/>
              </w:rPr>
              <w:fldChar w:fldCharType="end"/>
            </w:r>
          </w:hyperlink>
        </w:p>
        <w:p w14:paraId="0B0EEAE1" w14:textId="1BC54B00" w:rsidR="001371AA" w:rsidRDefault="001371AA">
          <w:pPr>
            <w:pStyle w:val="Inhopg3"/>
            <w:tabs>
              <w:tab w:val="left" w:pos="1100"/>
              <w:tab w:val="right" w:leader="dot" w:pos="9062"/>
            </w:tabs>
            <w:rPr>
              <w:rFonts w:eastAsiaTheme="minorEastAsia"/>
              <w:noProof/>
              <w:sz w:val="24"/>
              <w:szCs w:val="24"/>
              <w:lang w:val="nl-US" w:eastAsia="nl-NL"/>
            </w:rPr>
          </w:pPr>
          <w:hyperlink w:anchor="_Toc91801179" w:history="1">
            <w:r w:rsidRPr="00DC011C">
              <w:rPr>
                <w:rStyle w:val="Hyperlink"/>
                <w:noProof/>
              </w:rPr>
              <w:t>3.1.2</w:t>
            </w:r>
            <w:r>
              <w:rPr>
                <w:rFonts w:eastAsiaTheme="minorEastAsia"/>
                <w:noProof/>
                <w:sz w:val="24"/>
                <w:szCs w:val="24"/>
                <w:lang w:val="nl-US" w:eastAsia="nl-NL"/>
              </w:rPr>
              <w:tab/>
            </w:r>
            <w:r w:rsidRPr="00DC011C">
              <w:rPr>
                <w:rStyle w:val="Hyperlink"/>
                <w:noProof/>
              </w:rPr>
              <w:t>Student</w:t>
            </w:r>
            <w:r>
              <w:rPr>
                <w:noProof/>
                <w:webHidden/>
              </w:rPr>
              <w:tab/>
            </w:r>
            <w:r>
              <w:rPr>
                <w:noProof/>
                <w:webHidden/>
              </w:rPr>
              <w:fldChar w:fldCharType="begin"/>
            </w:r>
            <w:r>
              <w:rPr>
                <w:noProof/>
                <w:webHidden/>
              </w:rPr>
              <w:instrText xml:space="preserve"> PAGEREF _Toc91801179 \h </w:instrText>
            </w:r>
            <w:r>
              <w:rPr>
                <w:noProof/>
                <w:webHidden/>
              </w:rPr>
            </w:r>
            <w:r>
              <w:rPr>
                <w:noProof/>
                <w:webHidden/>
              </w:rPr>
              <w:fldChar w:fldCharType="separate"/>
            </w:r>
            <w:r>
              <w:rPr>
                <w:noProof/>
                <w:webHidden/>
              </w:rPr>
              <w:t>11</w:t>
            </w:r>
            <w:r>
              <w:rPr>
                <w:noProof/>
                <w:webHidden/>
              </w:rPr>
              <w:fldChar w:fldCharType="end"/>
            </w:r>
          </w:hyperlink>
        </w:p>
        <w:p w14:paraId="56557229" w14:textId="6888ECD2" w:rsidR="001371AA" w:rsidRDefault="001371AA">
          <w:pPr>
            <w:pStyle w:val="Inhopg3"/>
            <w:tabs>
              <w:tab w:val="left" w:pos="1100"/>
              <w:tab w:val="right" w:leader="dot" w:pos="9062"/>
            </w:tabs>
            <w:rPr>
              <w:rFonts w:eastAsiaTheme="minorEastAsia"/>
              <w:noProof/>
              <w:sz w:val="24"/>
              <w:szCs w:val="24"/>
              <w:lang w:val="nl-US" w:eastAsia="nl-NL"/>
            </w:rPr>
          </w:pPr>
          <w:hyperlink w:anchor="_Toc91801180" w:history="1">
            <w:r w:rsidRPr="00DC011C">
              <w:rPr>
                <w:rStyle w:val="Hyperlink"/>
                <w:noProof/>
                <w:lang w:val="nl-NL"/>
              </w:rPr>
              <w:t>3.1.3</w:t>
            </w:r>
            <w:r>
              <w:rPr>
                <w:rFonts w:eastAsiaTheme="minorEastAsia"/>
                <w:noProof/>
                <w:sz w:val="24"/>
                <w:szCs w:val="24"/>
                <w:lang w:val="nl-US" w:eastAsia="nl-NL"/>
              </w:rPr>
              <w:tab/>
            </w:r>
            <w:r w:rsidRPr="00DC011C">
              <w:rPr>
                <w:rStyle w:val="Hyperlink"/>
                <w:noProof/>
                <w:lang w:val="nl-NL"/>
              </w:rPr>
              <w:t>Tijdslot</w:t>
            </w:r>
            <w:r>
              <w:rPr>
                <w:noProof/>
                <w:webHidden/>
              </w:rPr>
              <w:tab/>
            </w:r>
            <w:r>
              <w:rPr>
                <w:noProof/>
                <w:webHidden/>
              </w:rPr>
              <w:fldChar w:fldCharType="begin"/>
            </w:r>
            <w:r>
              <w:rPr>
                <w:noProof/>
                <w:webHidden/>
              </w:rPr>
              <w:instrText xml:space="preserve"> PAGEREF _Toc91801180 \h </w:instrText>
            </w:r>
            <w:r>
              <w:rPr>
                <w:noProof/>
                <w:webHidden/>
              </w:rPr>
            </w:r>
            <w:r>
              <w:rPr>
                <w:noProof/>
                <w:webHidden/>
              </w:rPr>
              <w:fldChar w:fldCharType="separate"/>
            </w:r>
            <w:r>
              <w:rPr>
                <w:noProof/>
                <w:webHidden/>
              </w:rPr>
              <w:t>12</w:t>
            </w:r>
            <w:r>
              <w:rPr>
                <w:noProof/>
                <w:webHidden/>
              </w:rPr>
              <w:fldChar w:fldCharType="end"/>
            </w:r>
          </w:hyperlink>
        </w:p>
        <w:p w14:paraId="2709601E" w14:textId="42F10AB2" w:rsidR="001371AA" w:rsidRDefault="001371AA">
          <w:pPr>
            <w:pStyle w:val="Inhopg3"/>
            <w:tabs>
              <w:tab w:val="left" w:pos="1100"/>
              <w:tab w:val="right" w:leader="dot" w:pos="9062"/>
            </w:tabs>
            <w:rPr>
              <w:rFonts w:eastAsiaTheme="minorEastAsia"/>
              <w:noProof/>
              <w:sz w:val="24"/>
              <w:szCs w:val="24"/>
              <w:lang w:val="nl-US" w:eastAsia="nl-NL"/>
            </w:rPr>
          </w:pPr>
          <w:hyperlink w:anchor="_Toc91801181" w:history="1">
            <w:r w:rsidRPr="00DC011C">
              <w:rPr>
                <w:rStyle w:val="Hyperlink"/>
                <w:noProof/>
              </w:rPr>
              <w:t>3.1.4</w:t>
            </w:r>
            <w:r>
              <w:rPr>
                <w:rFonts w:eastAsiaTheme="minorEastAsia"/>
                <w:noProof/>
                <w:sz w:val="24"/>
                <w:szCs w:val="24"/>
                <w:lang w:val="nl-US" w:eastAsia="nl-NL"/>
              </w:rPr>
              <w:tab/>
            </w:r>
            <w:r w:rsidRPr="00DC011C">
              <w:rPr>
                <w:rStyle w:val="Hyperlink"/>
                <w:noProof/>
              </w:rPr>
              <w:t>Examen tabel solution</w:t>
            </w:r>
            <w:r>
              <w:rPr>
                <w:noProof/>
                <w:webHidden/>
              </w:rPr>
              <w:tab/>
            </w:r>
            <w:r>
              <w:rPr>
                <w:noProof/>
                <w:webHidden/>
              </w:rPr>
              <w:fldChar w:fldCharType="begin"/>
            </w:r>
            <w:r>
              <w:rPr>
                <w:noProof/>
                <w:webHidden/>
              </w:rPr>
              <w:instrText xml:space="preserve"> PAGEREF _Toc91801181 \h </w:instrText>
            </w:r>
            <w:r>
              <w:rPr>
                <w:noProof/>
                <w:webHidden/>
              </w:rPr>
            </w:r>
            <w:r>
              <w:rPr>
                <w:noProof/>
                <w:webHidden/>
              </w:rPr>
              <w:fldChar w:fldCharType="separate"/>
            </w:r>
            <w:r>
              <w:rPr>
                <w:noProof/>
                <w:webHidden/>
              </w:rPr>
              <w:t>12</w:t>
            </w:r>
            <w:r>
              <w:rPr>
                <w:noProof/>
                <w:webHidden/>
              </w:rPr>
              <w:fldChar w:fldCharType="end"/>
            </w:r>
          </w:hyperlink>
        </w:p>
        <w:p w14:paraId="2DB934D8" w14:textId="036EB3F5" w:rsidR="001371AA" w:rsidRDefault="001371AA">
          <w:pPr>
            <w:pStyle w:val="Inhopg2"/>
            <w:tabs>
              <w:tab w:val="left" w:pos="880"/>
              <w:tab w:val="right" w:leader="dot" w:pos="9062"/>
            </w:tabs>
            <w:rPr>
              <w:rFonts w:eastAsiaTheme="minorEastAsia"/>
              <w:i w:val="0"/>
              <w:iCs w:val="0"/>
              <w:noProof/>
              <w:sz w:val="24"/>
              <w:szCs w:val="24"/>
              <w:lang w:val="nl-US" w:eastAsia="nl-NL"/>
            </w:rPr>
          </w:pPr>
          <w:hyperlink w:anchor="_Toc91801182" w:history="1">
            <w:r w:rsidRPr="00DC011C">
              <w:rPr>
                <w:rStyle w:val="Hyperlink"/>
                <w:noProof/>
                <w:lang w:val="nl-NL"/>
              </w:rPr>
              <w:t>3.2</w:t>
            </w:r>
            <w:r>
              <w:rPr>
                <w:rFonts w:eastAsiaTheme="minorEastAsia"/>
                <w:i w:val="0"/>
                <w:iCs w:val="0"/>
                <w:noProof/>
                <w:sz w:val="24"/>
                <w:szCs w:val="24"/>
                <w:lang w:val="nl-US" w:eastAsia="nl-NL"/>
              </w:rPr>
              <w:tab/>
            </w:r>
            <w:r w:rsidRPr="00DC011C">
              <w:rPr>
                <w:rStyle w:val="Hyperlink"/>
                <w:noProof/>
                <w:lang w:val="nl-NL"/>
              </w:rPr>
              <w:t>Implementatie</w:t>
            </w:r>
            <w:r>
              <w:rPr>
                <w:noProof/>
                <w:webHidden/>
              </w:rPr>
              <w:tab/>
            </w:r>
            <w:r>
              <w:rPr>
                <w:noProof/>
                <w:webHidden/>
              </w:rPr>
              <w:fldChar w:fldCharType="begin"/>
            </w:r>
            <w:r>
              <w:rPr>
                <w:noProof/>
                <w:webHidden/>
              </w:rPr>
              <w:instrText xml:space="preserve"> PAGEREF _Toc91801182 \h </w:instrText>
            </w:r>
            <w:r>
              <w:rPr>
                <w:noProof/>
                <w:webHidden/>
              </w:rPr>
            </w:r>
            <w:r>
              <w:rPr>
                <w:noProof/>
                <w:webHidden/>
              </w:rPr>
              <w:fldChar w:fldCharType="separate"/>
            </w:r>
            <w:r>
              <w:rPr>
                <w:noProof/>
                <w:webHidden/>
              </w:rPr>
              <w:t>13</w:t>
            </w:r>
            <w:r>
              <w:rPr>
                <w:noProof/>
                <w:webHidden/>
              </w:rPr>
              <w:fldChar w:fldCharType="end"/>
            </w:r>
          </w:hyperlink>
        </w:p>
        <w:p w14:paraId="352D030F" w14:textId="458E64E7" w:rsidR="001371AA" w:rsidRDefault="001371AA">
          <w:pPr>
            <w:pStyle w:val="Inhopg2"/>
            <w:tabs>
              <w:tab w:val="left" w:pos="880"/>
              <w:tab w:val="right" w:leader="dot" w:pos="9062"/>
            </w:tabs>
            <w:rPr>
              <w:rFonts w:eastAsiaTheme="minorEastAsia"/>
              <w:i w:val="0"/>
              <w:iCs w:val="0"/>
              <w:noProof/>
              <w:sz w:val="24"/>
              <w:szCs w:val="24"/>
              <w:lang w:val="nl-US" w:eastAsia="nl-NL"/>
            </w:rPr>
          </w:pPr>
          <w:hyperlink w:anchor="_Toc91801183" w:history="1">
            <w:r w:rsidRPr="00DC011C">
              <w:rPr>
                <w:rStyle w:val="Hyperlink"/>
                <w:noProof/>
              </w:rPr>
              <w:t>3.3</w:t>
            </w:r>
            <w:r>
              <w:rPr>
                <w:rFonts w:eastAsiaTheme="minorEastAsia"/>
                <w:i w:val="0"/>
                <w:iCs w:val="0"/>
                <w:noProof/>
                <w:sz w:val="24"/>
                <w:szCs w:val="24"/>
                <w:lang w:val="nl-US" w:eastAsia="nl-NL"/>
              </w:rPr>
              <w:tab/>
            </w:r>
            <w:r w:rsidRPr="00DC011C">
              <w:rPr>
                <w:rStyle w:val="Hyperlink"/>
                <w:noProof/>
              </w:rPr>
              <w:t>Beperkingen (constraints)</w:t>
            </w:r>
            <w:r>
              <w:rPr>
                <w:noProof/>
                <w:webHidden/>
              </w:rPr>
              <w:tab/>
            </w:r>
            <w:r>
              <w:rPr>
                <w:noProof/>
                <w:webHidden/>
              </w:rPr>
              <w:fldChar w:fldCharType="begin"/>
            </w:r>
            <w:r>
              <w:rPr>
                <w:noProof/>
                <w:webHidden/>
              </w:rPr>
              <w:instrText xml:space="preserve"> PAGEREF _Toc91801183 \h </w:instrText>
            </w:r>
            <w:r>
              <w:rPr>
                <w:noProof/>
                <w:webHidden/>
              </w:rPr>
            </w:r>
            <w:r>
              <w:rPr>
                <w:noProof/>
                <w:webHidden/>
              </w:rPr>
              <w:fldChar w:fldCharType="separate"/>
            </w:r>
            <w:r>
              <w:rPr>
                <w:noProof/>
                <w:webHidden/>
              </w:rPr>
              <w:t>14</w:t>
            </w:r>
            <w:r>
              <w:rPr>
                <w:noProof/>
                <w:webHidden/>
              </w:rPr>
              <w:fldChar w:fldCharType="end"/>
            </w:r>
          </w:hyperlink>
        </w:p>
        <w:p w14:paraId="1ADB1FF5" w14:textId="0F9D732F" w:rsidR="001371AA" w:rsidRDefault="001371AA">
          <w:pPr>
            <w:pStyle w:val="Inhopg3"/>
            <w:tabs>
              <w:tab w:val="left" w:pos="1100"/>
              <w:tab w:val="right" w:leader="dot" w:pos="9062"/>
            </w:tabs>
            <w:rPr>
              <w:rFonts w:eastAsiaTheme="minorEastAsia"/>
              <w:noProof/>
              <w:sz w:val="24"/>
              <w:szCs w:val="24"/>
              <w:lang w:val="nl-US" w:eastAsia="nl-NL"/>
            </w:rPr>
          </w:pPr>
          <w:hyperlink w:anchor="_Toc91801184" w:history="1">
            <w:r w:rsidRPr="00DC011C">
              <w:rPr>
                <w:rStyle w:val="Hyperlink"/>
                <w:noProof/>
                <w:lang w:val="nl-NL"/>
              </w:rPr>
              <w:t>3.3.1</w:t>
            </w:r>
            <w:r>
              <w:rPr>
                <w:rFonts w:eastAsiaTheme="minorEastAsia"/>
                <w:noProof/>
                <w:sz w:val="24"/>
                <w:szCs w:val="24"/>
                <w:lang w:val="nl-US" w:eastAsia="nl-NL"/>
              </w:rPr>
              <w:tab/>
            </w:r>
            <w:r w:rsidRPr="00DC011C">
              <w:rPr>
                <w:rStyle w:val="Hyperlink"/>
                <w:noProof/>
                <w:lang w:val="nl-NL"/>
              </w:rPr>
              <w:t>Harde beperking</w:t>
            </w:r>
            <w:r>
              <w:rPr>
                <w:noProof/>
                <w:webHidden/>
              </w:rPr>
              <w:tab/>
            </w:r>
            <w:r>
              <w:rPr>
                <w:noProof/>
                <w:webHidden/>
              </w:rPr>
              <w:fldChar w:fldCharType="begin"/>
            </w:r>
            <w:r>
              <w:rPr>
                <w:noProof/>
                <w:webHidden/>
              </w:rPr>
              <w:instrText xml:space="preserve"> PAGEREF _Toc91801184 \h </w:instrText>
            </w:r>
            <w:r>
              <w:rPr>
                <w:noProof/>
                <w:webHidden/>
              </w:rPr>
            </w:r>
            <w:r>
              <w:rPr>
                <w:noProof/>
                <w:webHidden/>
              </w:rPr>
              <w:fldChar w:fldCharType="separate"/>
            </w:r>
            <w:r>
              <w:rPr>
                <w:noProof/>
                <w:webHidden/>
              </w:rPr>
              <w:t>14</w:t>
            </w:r>
            <w:r>
              <w:rPr>
                <w:noProof/>
                <w:webHidden/>
              </w:rPr>
              <w:fldChar w:fldCharType="end"/>
            </w:r>
          </w:hyperlink>
        </w:p>
        <w:p w14:paraId="6365B4BF" w14:textId="047CBC25" w:rsidR="001371AA" w:rsidRDefault="001371AA">
          <w:pPr>
            <w:pStyle w:val="Inhopg3"/>
            <w:tabs>
              <w:tab w:val="left" w:pos="1100"/>
              <w:tab w:val="right" w:leader="dot" w:pos="9062"/>
            </w:tabs>
            <w:rPr>
              <w:rFonts w:eastAsiaTheme="minorEastAsia"/>
              <w:noProof/>
              <w:sz w:val="24"/>
              <w:szCs w:val="24"/>
              <w:lang w:val="nl-US" w:eastAsia="nl-NL"/>
            </w:rPr>
          </w:pPr>
          <w:hyperlink w:anchor="_Toc91801185" w:history="1">
            <w:r w:rsidRPr="00DC011C">
              <w:rPr>
                <w:rStyle w:val="Hyperlink"/>
                <w:noProof/>
                <w:lang w:val="nl-NL"/>
              </w:rPr>
              <w:t>3.3.2</w:t>
            </w:r>
            <w:r>
              <w:rPr>
                <w:rFonts w:eastAsiaTheme="minorEastAsia"/>
                <w:noProof/>
                <w:sz w:val="24"/>
                <w:szCs w:val="24"/>
                <w:lang w:val="nl-US" w:eastAsia="nl-NL"/>
              </w:rPr>
              <w:tab/>
            </w:r>
            <w:r w:rsidRPr="00DC011C">
              <w:rPr>
                <w:rStyle w:val="Hyperlink"/>
                <w:noProof/>
                <w:lang w:val="nl-NL"/>
              </w:rPr>
              <w:t>Zachte beperking</w:t>
            </w:r>
            <w:r>
              <w:rPr>
                <w:noProof/>
                <w:webHidden/>
              </w:rPr>
              <w:tab/>
            </w:r>
            <w:r>
              <w:rPr>
                <w:noProof/>
                <w:webHidden/>
              </w:rPr>
              <w:fldChar w:fldCharType="begin"/>
            </w:r>
            <w:r>
              <w:rPr>
                <w:noProof/>
                <w:webHidden/>
              </w:rPr>
              <w:instrText xml:space="preserve"> PAGEREF _Toc91801185 \h </w:instrText>
            </w:r>
            <w:r>
              <w:rPr>
                <w:noProof/>
                <w:webHidden/>
              </w:rPr>
            </w:r>
            <w:r>
              <w:rPr>
                <w:noProof/>
                <w:webHidden/>
              </w:rPr>
              <w:fldChar w:fldCharType="separate"/>
            </w:r>
            <w:r>
              <w:rPr>
                <w:noProof/>
                <w:webHidden/>
              </w:rPr>
              <w:t>15</w:t>
            </w:r>
            <w:r>
              <w:rPr>
                <w:noProof/>
                <w:webHidden/>
              </w:rPr>
              <w:fldChar w:fldCharType="end"/>
            </w:r>
          </w:hyperlink>
        </w:p>
        <w:p w14:paraId="4FD3ECCF" w14:textId="55B1A783" w:rsidR="001371AA" w:rsidRDefault="001371AA">
          <w:pPr>
            <w:pStyle w:val="Inhopg1"/>
            <w:tabs>
              <w:tab w:val="left" w:pos="440"/>
              <w:tab w:val="right" w:leader="dot" w:pos="9062"/>
            </w:tabs>
            <w:rPr>
              <w:rFonts w:eastAsiaTheme="minorEastAsia"/>
              <w:b w:val="0"/>
              <w:bCs w:val="0"/>
              <w:noProof/>
              <w:sz w:val="24"/>
              <w:szCs w:val="24"/>
              <w:lang w:val="nl-US" w:eastAsia="nl-NL"/>
            </w:rPr>
          </w:pPr>
          <w:hyperlink w:anchor="_Toc91801186" w:history="1">
            <w:r w:rsidRPr="00DC011C">
              <w:rPr>
                <w:rStyle w:val="Hyperlink"/>
                <w:noProof/>
                <w:lang w:val="nl-NL"/>
              </w:rPr>
              <w:t>4</w:t>
            </w:r>
            <w:r>
              <w:rPr>
                <w:rFonts w:eastAsiaTheme="minorEastAsia"/>
                <w:b w:val="0"/>
                <w:bCs w:val="0"/>
                <w:noProof/>
                <w:sz w:val="24"/>
                <w:szCs w:val="24"/>
                <w:lang w:val="nl-US" w:eastAsia="nl-NL"/>
              </w:rPr>
              <w:tab/>
            </w:r>
            <w:r w:rsidRPr="00DC011C">
              <w:rPr>
                <w:rStyle w:val="Hyperlink"/>
                <w:noProof/>
                <w:lang w:val="nl-NL"/>
              </w:rPr>
              <w:t>Resultaten</w:t>
            </w:r>
            <w:r>
              <w:rPr>
                <w:noProof/>
                <w:webHidden/>
              </w:rPr>
              <w:tab/>
            </w:r>
            <w:r>
              <w:rPr>
                <w:noProof/>
                <w:webHidden/>
              </w:rPr>
              <w:fldChar w:fldCharType="begin"/>
            </w:r>
            <w:r>
              <w:rPr>
                <w:noProof/>
                <w:webHidden/>
              </w:rPr>
              <w:instrText xml:space="preserve"> PAGEREF _Toc91801186 \h </w:instrText>
            </w:r>
            <w:r>
              <w:rPr>
                <w:noProof/>
                <w:webHidden/>
              </w:rPr>
            </w:r>
            <w:r>
              <w:rPr>
                <w:noProof/>
                <w:webHidden/>
              </w:rPr>
              <w:fldChar w:fldCharType="separate"/>
            </w:r>
            <w:r>
              <w:rPr>
                <w:noProof/>
                <w:webHidden/>
              </w:rPr>
              <w:t>16</w:t>
            </w:r>
            <w:r>
              <w:rPr>
                <w:noProof/>
                <w:webHidden/>
              </w:rPr>
              <w:fldChar w:fldCharType="end"/>
            </w:r>
          </w:hyperlink>
        </w:p>
        <w:p w14:paraId="1030B0D8" w14:textId="5CA65A31" w:rsidR="001371AA" w:rsidRDefault="001371AA">
          <w:pPr>
            <w:pStyle w:val="Inhopg1"/>
            <w:tabs>
              <w:tab w:val="left" w:pos="440"/>
              <w:tab w:val="right" w:leader="dot" w:pos="9062"/>
            </w:tabs>
            <w:rPr>
              <w:rFonts w:eastAsiaTheme="minorEastAsia"/>
              <w:b w:val="0"/>
              <w:bCs w:val="0"/>
              <w:noProof/>
              <w:sz w:val="24"/>
              <w:szCs w:val="24"/>
              <w:lang w:val="nl-US" w:eastAsia="nl-NL"/>
            </w:rPr>
          </w:pPr>
          <w:hyperlink w:anchor="_Toc91801187" w:history="1">
            <w:r w:rsidRPr="00DC011C">
              <w:rPr>
                <w:rStyle w:val="Hyperlink"/>
                <w:noProof/>
              </w:rPr>
              <w:t>5</w:t>
            </w:r>
            <w:r>
              <w:rPr>
                <w:rFonts w:eastAsiaTheme="minorEastAsia"/>
                <w:b w:val="0"/>
                <w:bCs w:val="0"/>
                <w:noProof/>
                <w:sz w:val="24"/>
                <w:szCs w:val="24"/>
                <w:lang w:val="nl-US" w:eastAsia="nl-NL"/>
              </w:rPr>
              <w:tab/>
            </w:r>
            <w:r w:rsidRPr="00DC011C">
              <w:rPr>
                <w:rStyle w:val="Hyperlink"/>
                <w:noProof/>
                <w:lang w:val="nl-NL"/>
              </w:rPr>
              <w:t>Literatuurlijst</w:t>
            </w:r>
            <w:r>
              <w:rPr>
                <w:noProof/>
                <w:webHidden/>
              </w:rPr>
              <w:tab/>
            </w:r>
            <w:r>
              <w:rPr>
                <w:noProof/>
                <w:webHidden/>
              </w:rPr>
              <w:fldChar w:fldCharType="begin"/>
            </w:r>
            <w:r>
              <w:rPr>
                <w:noProof/>
                <w:webHidden/>
              </w:rPr>
              <w:instrText xml:space="preserve"> PAGEREF _Toc91801187 \h </w:instrText>
            </w:r>
            <w:r>
              <w:rPr>
                <w:noProof/>
                <w:webHidden/>
              </w:rPr>
            </w:r>
            <w:r>
              <w:rPr>
                <w:noProof/>
                <w:webHidden/>
              </w:rPr>
              <w:fldChar w:fldCharType="separate"/>
            </w:r>
            <w:r>
              <w:rPr>
                <w:noProof/>
                <w:webHidden/>
              </w:rPr>
              <w:t>17</w:t>
            </w:r>
            <w:r>
              <w:rPr>
                <w:noProof/>
                <w:webHidden/>
              </w:rPr>
              <w:fldChar w:fldCharType="end"/>
            </w:r>
          </w:hyperlink>
        </w:p>
        <w:p w14:paraId="531685F9" w14:textId="36FD1AAC" w:rsidR="00256167" w:rsidRPr="00256167" w:rsidRDefault="00256167">
          <w:pPr>
            <w:rPr>
              <w:lang w:val="nl-NL"/>
            </w:rPr>
          </w:pPr>
          <w:r w:rsidRPr="00256167">
            <w:rPr>
              <w:b/>
              <w:bCs/>
              <w:noProof/>
              <w:lang w:val="nl-NL"/>
            </w:rPr>
            <w:fldChar w:fldCharType="end"/>
          </w:r>
        </w:p>
      </w:sdtContent>
    </w:sdt>
    <w:p w14:paraId="21F3889F" w14:textId="77777777" w:rsidR="00256167" w:rsidRPr="00256167" w:rsidRDefault="00256167" w:rsidP="00CB3B89">
      <w:pPr>
        <w:pStyle w:val="Kop1"/>
        <w:numPr>
          <w:ilvl w:val="0"/>
          <w:numId w:val="0"/>
        </w:numPr>
        <w:rPr>
          <w:lang w:val="nl-NL"/>
        </w:rPr>
      </w:pPr>
    </w:p>
    <w:p w14:paraId="1F3AE5A4" w14:textId="77777777" w:rsidR="00395E66" w:rsidRDefault="00395E66">
      <w:pPr>
        <w:spacing w:after="160" w:line="259" w:lineRule="auto"/>
        <w:rPr>
          <w:lang w:val="nl-NL"/>
        </w:rPr>
      </w:pPr>
      <w:r>
        <w:rPr>
          <w:lang w:val="nl-NL"/>
        </w:rPr>
        <w:br w:type="page"/>
      </w:r>
    </w:p>
    <w:p w14:paraId="3DE3ADC7" w14:textId="77777777" w:rsidR="00395E66" w:rsidRDefault="00395E66" w:rsidP="00395E66">
      <w:pPr>
        <w:pStyle w:val="VoorbladTitelbol"/>
        <w:numPr>
          <w:ilvl w:val="0"/>
          <w:numId w:val="0"/>
        </w:numPr>
        <w:ind w:left="432" w:hanging="432"/>
      </w:pPr>
      <w:bookmarkStart w:id="4" w:name="_Toc91801166"/>
      <w:r>
        <w:lastRenderedPageBreak/>
        <w:t>Codefragmentenlijst</w:t>
      </w:r>
      <w:bookmarkEnd w:id="4"/>
    </w:p>
    <w:p w14:paraId="18C6CA48" w14:textId="157F876E" w:rsidR="00903B59" w:rsidRDefault="00395E66">
      <w:pPr>
        <w:pStyle w:val="Lijstmetafbeeldingen"/>
        <w:tabs>
          <w:tab w:val="right" w:pos="9062"/>
        </w:tabs>
        <w:rPr>
          <w:rFonts w:eastAsiaTheme="minorEastAsia" w:cstheme="minorBidi"/>
          <w:caps w:val="0"/>
          <w:noProof/>
          <w:sz w:val="24"/>
          <w:szCs w:val="24"/>
          <w:lang w:val="nl-US" w:eastAsia="nl-NL"/>
        </w:rPr>
      </w:pPr>
      <w:r>
        <w:fldChar w:fldCharType="begin"/>
      </w:r>
      <w:r>
        <w:instrText xml:space="preserve"> TOC \h \z \c "Codefragment" </w:instrText>
      </w:r>
      <w:r>
        <w:fldChar w:fldCharType="separate"/>
      </w:r>
      <w:hyperlink r:id="rId9" w:anchor="_Toc91789877" w:history="1">
        <w:r w:rsidR="00903B59" w:rsidRPr="00AC7989">
          <w:rPr>
            <w:rStyle w:val="Hyperlink"/>
            <w:noProof/>
          </w:rPr>
          <w:t>Codefragment 1: Examen klasse</w:t>
        </w:r>
        <w:r w:rsidR="00903B59">
          <w:rPr>
            <w:noProof/>
            <w:webHidden/>
          </w:rPr>
          <w:tab/>
        </w:r>
        <w:r w:rsidR="00903B59">
          <w:rPr>
            <w:noProof/>
            <w:webHidden/>
          </w:rPr>
          <w:fldChar w:fldCharType="begin"/>
        </w:r>
        <w:r w:rsidR="00903B59">
          <w:rPr>
            <w:noProof/>
            <w:webHidden/>
          </w:rPr>
          <w:instrText xml:space="preserve"> PAGEREF _Toc91789877 \h </w:instrText>
        </w:r>
        <w:r w:rsidR="00903B59">
          <w:rPr>
            <w:noProof/>
            <w:webHidden/>
          </w:rPr>
        </w:r>
        <w:r w:rsidR="00903B59">
          <w:rPr>
            <w:noProof/>
            <w:webHidden/>
          </w:rPr>
          <w:fldChar w:fldCharType="separate"/>
        </w:r>
        <w:r w:rsidR="00903B59">
          <w:rPr>
            <w:noProof/>
            <w:webHidden/>
          </w:rPr>
          <w:t>11</w:t>
        </w:r>
        <w:r w:rsidR="00903B59">
          <w:rPr>
            <w:noProof/>
            <w:webHidden/>
          </w:rPr>
          <w:fldChar w:fldCharType="end"/>
        </w:r>
      </w:hyperlink>
    </w:p>
    <w:p w14:paraId="1D4AED0C" w14:textId="3EBC1C9B" w:rsidR="00903B59" w:rsidRDefault="00BC5E5E">
      <w:pPr>
        <w:pStyle w:val="Lijstmetafbeeldingen"/>
        <w:tabs>
          <w:tab w:val="right" w:pos="9062"/>
        </w:tabs>
        <w:rPr>
          <w:rFonts w:eastAsiaTheme="minorEastAsia" w:cstheme="minorBidi"/>
          <w:caps w:val="0"/>
          <w:noProof/>
          <w:sz w:val="24"/>
          <w:szCs w:val="24"/>
          <w:lang w:val="nl-US" w:eastAsia="nl-NL"/>
        </w:rPr>
      </w:pPr>
      <w:hyperlink r:id="rId10" w:anchor="_Toc91789878" w:history="1">
        <w:r w:rsidR="00903B59" w:rsidRPr="00AC7989">
          <w:rPr>
            <w:rStyle w:val="Hyperlink"/>
            <w:noProof/>
          </w:rPr>
          <w:t>Codefragment 2: Student klasse</w:t>
        </w:r>
        <w:r w:rsidR="00903B59">
          <w:rPr>
            <w:noProof/>
            <w:webHidden/>
          </w:rPr>
          <w:tab/>
        </w:r>
        <w:r w:rsidR="00903B59">
          <w:rPr>
            <w:noProof/>
            <w:webHidden/>
          </w:rPr>
          <w:fldChar w:fldCharType="begin"/>
        </w:r>
        <w:r w:rsidR="00903B59">
          <w:rPr>
            <w:noProof/>
            <w:webHidden/>
          </w:rPr>
          <w:instrText xml:space="preserve"> PAGEREF _Toc91789878 \h </w:instrText>
        </w:r>
        <w:r w:rsidR="00903B59">
          <w:rPr>
            <w:noProof/>
            <w:webHidden/>
          </w:rPr>
        </w:r>
        <w:r w:rsidR="00903B59">
          <w:rPr>
            <w:noProof/>
            <w:webHidden/>
          </w:rPr>
          <w:fldChar w:fldCharType="separate"/>
        </w:r>
        <w:r w:rsidR="00903B59">
          <w:rPr>
            <w:noProof/>
            <w:webHidden/>
          </w:rPr>
          <w:t>11</w:t>
        </w:r>
        <w:r w:rsidR="00903B59">
          <w:rPr>
            <w:noProof/>
            <w:webHidden/>
          </w:rPr>
          <w:fldChar w:fldCharType="end"/>
        </w:r>
      </w:hyperlink>
    </w:p>
    <w:p w14:paraId="5E74A45F" w14:textId="275AA734" w:rsidR="00903B59" w:rsidRDefault="00BC5E5E">
      <w:pPr>
        <w:pStyle w:val="Lijstmetafbeeldingen"/>
        <w:tabs>
          <w:tab w:val="right" w:pos="9062"/>
        </w:tabs>
        <w:rPr>
          <w:rFonts w:eastAsiaTheme="minorEastAsia" w:cstheme="minorBidi"/>
          <w:caps w:val="0"/>
          <w:noProof/>
          <w:sz w:val="24"/>
          <w:szCs w:val="24"/>
          <w:lang w:val="nl-US" w:eastAsia="nl-NL"/>
        </w:rPr>
      </w:pPr>
      <w:hyperlink r:id="rId11" w:anchor="_Toc91789879" w:history="1">
        <w:r w:rsidR="00903B59" w:rsidRPr="00AC7989">
          <w:rPr>
            <w:rStyle w:val="Hyperlink"/>
            <w:noProof/>
          </w:rPr>
          <w:t>Codefragment 3: Tijdslot klasse</w:t>
        </w:r>
        <w:r w:rsidR="00903B59">
          <w:rPr>
            <w:noProof/>
            <w:webHidden/>
          </w:rPr>
          <w:tab/>
        </w:r>
        <w:r w:rsidR="00903B59">
          <w:rPr>
            <w:noProof/>
            <w:webHidden/>
          </w:rPr>
          <w:fldChar w:fldCharType="begin"/>
        </w:r>
        <w:r w:rsidR="00903B59">
          <w:rPr>
            <w:noProof/>
            <w:webHidden/>
          </w:rPr>
          <w:instrText xml:space="preserve"> PAGEREF _Toc91789879 \h </w:instrText>
        </w:r>
        <w:r w:rsidR="00903B59">
          <w:rPr>
            <w:noProof/>
            <w:webHidden/>
          </w:rPr>
        </w:r>
        <w:r w:rsidR="00903B59">
          <w:rPr>
            <w:noProof/>
            <w:webHidden/>
          </w:rPr>
          <w:fldChar w:fldCharType="separate"/>
        </w:r>
        <w:r w:rsidR="00903B59">
          <w:rPr>
            <w:noProof/>
            <w:webHidden/>
          </w:rPr>
          <w:t>12</w:t>
        </w:r>
        <w:r w:rsidR="00903B59">
          <w:rPr>
            <w:noProof/>
            <w:webHidden/>
          </w:rPr>
          <w:fldChar w:fldCharType="end"/>
        </w:r>
      </w:hyperlink>
    </w:p>
    <w:p w14:paraId="3BD2C780" w14:textId="758DC608" w:rsidR="00903B59" w:rsidRDefault="00BC5E5E">
      <w:pPr>
        <w:pStyle w:val="Lijstmetafbeeldingen"/>
        <w:tabs>
          <w:tab w:val="right" w:pos="9062"/>
        </w:tabs>
        <w:rPr>
          <w:rFonts w:eastAsiaTheme="minorEastAsia" w:cstheme="minorBidi"/>
          <w:caps w:val="0"/>
          <w:noProof/>
          <w:sz w:val="24"/>
          <w:szCs w:val="24"/>
          <w:lang w:val="nl-US" w:eastAsia="nl-NL"/>
        </w:rPr>
      </w:pPr>
      <w:hyperlink r:id="rId12" w:anchor="_Toc91789880" w:history="1">
        <w:r w:rsidR="00903B59" w:rsidRPr="00AC7989">
          <w:rPr>
            <w:rStyle w:val="Hyperlink"/>
            <w:noProof/>
          </w:rPr>
          <w:t>Codefragment 4: Examen tabel oplossing</w:t>
        </w:r>
        <w:r w:rsidR="00903B59">
          <w:rPr>
            <w:noProof/>
            <w:webHidden/>
          </w:rPr>
          <w:tab/>
        </w:r>
        <w:r w:rsidR="00903B59">
          <w:rPr>
            <w:noProof/>
            <w:webHidden/>
          </w:rPr>
          <w:fldChar w:fldCharType="begin"/>
        </w:r>
        <w:r w:rsidR="00903B59">
          <w:rPr>
            <w:noProof/>
            <w:webHidden/>
          </w:rPr>
          <w:instrText xml:space="preserve"> PAGEREF _Toc91789880 \h </w:instrText>
        </w:r>
        <w:r w:rsidR="00903B59">
          <w:rPr>
            <w:noProof/>
            <w:webHidden/>
          </w:rPr>
        </w:r>
        <w:r w:rsidR="00903B59">
          <w:rPr>
            <w:noProof/>
            <w:webHidden/>
          </w:rPr>
          <w:fldChar w:fldCharType="separate"/>
        </w:r>
        <w:r w:rsidR="00903B59">
          <w:rPr>
            <w:noProof/>
            <w:webHidden/>
          </w:rPr>
          <w:t>12</w:t>
        </w:r>
        <w:r w:rsidR="00903B59">
          <w:rPr>
            <w:noProof/>
            <w:webHidden/>
          </w:rPr>
          <w:fldChar w:fldCharType="end"/>
        </w:r>
      </w:hyperlink>
    </w:p>
    <w:p w14:paraId="203C3E10" w14:textId="31B81BF0" w:rsidR="00903B59" w:rsidRDefault="00BC5E5E">
      <w:pPr>
        <w:pStyle w:val="Lijstmetafbeeldingen"/>
        <w:tabs>
          <w:tab w:val="right" w:pos="9062"/>
        </w:tabs>
        <w:rPr>
          <w:rFonts w:eastAsiaTheme="minorEastAsia" w:cstheme="minorBidi"/>
          <w:caps w:val="0"/>
          <w:noProof/>
          <w:sz w:val="24"/>
          <w:szCs w:val="24"/>
          <w:lang w:val="nl-US" w:eastAsia="nl-NL"/>
        </w:rPr>
      </w:pPr>
      <w:hyperlink r:id="rId13" w:anchor="_Toc91789881" w:history="1">
        <w:r w:rsidR="00903B59" w:rsidRPr="00AC7989">
          <w:rPr>
            <w:rStyle w:val="Hyperlink"/>
            <w:noProof/>
          </w:rPr>
          <w:t>Codefragment 5: ExamTableApp klasse</w:t>
        </w:r>
        <w:r w:rsidR="00903B59">
          <w:rPr>
            <w:noProof/>
            <w:webHidden/>
          </w:rPr>
          <w:tab/>
        </w:r>
        <w:r w:rsidR="00903B59">
          <w:rPr>
            <w:noProof/>
            <w:webHidden/>
          </w:rPr>
          <w:fldChar w:fldCharType="begin"/>
        </w:r>
        <w:r w:rsidR="00903B59">
          <w:rPr>
            <w:noProof/>
            <w:webHidden/>
          </w:rPr>
          <w:instrText xml:space="preserve"> PAGEREF _Toc91789881 \h </w:instrText>
        </w:r>
        <w:r w:rsidR="00903B59">
          <w:rPr>
            <w:noProof/>
            <w:webHidden/>
          </w:rPr>
        </w:r>
        <w:r w:rsidR="00903B59">
          <w:rPr>
            <w:noProof/>
            <w:webHidden/>
          </w:rPr>
          <w:fldChar w:fldCharType="separate"/>
        </w:r>
        <w:r w:rsidR="00903B59">
          <w:rPr>
            <w:noProof/>
            <w:webHidden/>
          </w:rPr>
          <w:t>13</w:t>
        </w:r>
        <w:r w:rsidR="00903B59">
          <w:rPr>
            <w:noProof/>
            <w:webHidden/>
          </w:rPr>
          <w:fldChar w:fldCharType="end"/>
        </w:r>
      </w:hyperlink>
    </w:p>
    <w:p w14:paraId="4225A702" w14:textId="6E1A5417" w:rsidR="00903B59" w:rsidRDefault="00BC5E5E">
      <w:pPr>
        <w:pStyle w:val="Lijstmetafbeeldingen"/>
        <w:tabs>
          <w:tab w:val="right" w:pos="9062"/>
        </w:tabs>
        <w:rPr>
          <w:rFonts w:eastAsiaTheme="minorEastAsia" w:cstheme="minorBidi"/>
          <w:caps w:val="0"/>
          <w:noProof/>
          <w:sz w:val="24"/>
          <w:szCs w:val="24"/>
          <w:lang w:val="nl-US" w:eastAsia="nl-NL"/>
        </w:rPr>
      </w:pPr>
      <w:hyperlink r:id="rId14" w:anchor="_Toc91789882" w:history="1">
        <w:r w:rsidR="00903B59" w:rsidRPr="00AC7989">
          <w:rPr>
            <w:rStyle w:val="Hyperlink"/>
            <w:noProof/>
          </w:rPr>
          <w:t>Codefragment 6: Constraints met harde beperking</w:t>
        </w:r>
        <w:r w:rsidR="00903B59">
          <w:rPr>
            <w:noProof/>
            <w:webHidden/>
          </w:rPr>
          <w:tab/>
        </w:r>
        <w:r w:rsidR="00903B59">
          <w:rPr>
            <w:noProof/>
            <w:webHidden/>
          </w:rPr>
          <w:fldChar w:fldCharType="begin"/>
        </w:r>
        <w:r w:rsidR="00903B59">
          <w:rPr>
            <w:noProof/>
            <w:webHidden/>
          </w:rPr>
          <w:instrText xml:space="preserve"> PAGEREF _Toc91789882 \h </w:instrText>
        </w:r>
        <w:r w:rsidR="00903B59">
          <w:rPr>
            <w:noProof/>
            <w:webHidden/>
          </w:rPr>
        </w:r>
        <w:r w:rsidR="00903B59">
          <w:rPr>
            <w:noProof/>
            <w:webHidden/>
          </w:rPr>
          <w:fldChar w:fldCharType="separate"/>
        </w:r>
        <w:r w:rsidR="00903B59">
          <w:rPr>
            <w:noProof/>
            <w:webHidden/>
          </w:rPr>
          <w:t>14</w:t>
        </w:r>
        <w:r w:rsidR="00903B59">
          <w:rPr>
            <w:noProof/>
            <w:webHidden/>
          </w:rPr>
          <w:fldChar w:fldCharType="end"/>
        </w:r>
      </w:hyperlink>
    </w:p>
    <w:p w14:paraId="3984BE3C" w14:textId="5B5B47F5" w:rsidR="00903B59" w:rsidRDefault="00BC5E5E">
      <w:pPr>
        <w:pStyle w:val="Lijstmetafbeeldingen"/>
        <w:tabs>
          <w:tab w:val="right" w:pos="9062"/>
        </w:tabs>
        <w:rPr>
          <w:rFonts w:eastAsiaTheme="minorEastAsia" w:cstheme="minorBidi"/>
          <w:caps w:val="0"/>
          <w:noProof/>
          <w:sz w:val="24"/>
          <w:szCs w:val="24"/>
          <w:lang w:val="nl-US" w:eastAsia="nl-NL"/>
        </w:rPr>
      </w:pPr>
      <w:hyperlink r:id="rId15" w:anchor="_Toc91789883" w:history="1">
        <w:r w:rsidR="00903B59" w:rsidRPr="00AC7989">
          <w:rPr>
            <w:rStyle w:val="Hyperlink"/>
            <w:noProof/>
          </w:rPr>
          <w:t>Codefragment 7: Zachte beperking</w:t>
        </w:r>
        <w:r w:rsidR="00903B59">
          <w:rPr>
            <w:noProof/>
            <w:webHidden/>
          </w:rPr>
          <w:tab/>
        </w:r>
        <w:r w:rsidR="00903B59">
          <w:rPr>
            <w:noProof/>
            <w:webHidden/>
          </w:rPr>
          <w:fldChar w:fldCharType="begin"/>
        </w:r>
        <w:r w:rsidR="00903B59">
          <w:rPr>
            <w:noProof/>
            <w:webHidden/>
          </w:rPr>
          <w:instrText xml:space="preserve"> PAGEREF _Toc91789883 \h </w:instrText>
        </w:r>
        <w:r w:rsidR="00903B59">
          <w:rPr>
            <w:noProof/>
            <w:webHidden/>
          </w:rPr>
        </w:r>
        <w:r w:rsidR="00903B59">
          <w:rPr>
            <w:noProof/>
            <w:webHidden/>
          </w:rPr>
          <w:fldChar w:fldCharType="separate"/>
        </w:r>
        <w:r w:rsidR="00903B59">
          <w:rPr>
            <w:noProof/>
            <w:webHidden/>
          </w:rPr>
          <w:t>15</w:t>
        </w:r>
        <w:r w:rsidR="00903B59">
          <w:rPr>
            <w:noProof/>
            <w:webHidden/>
          </w:rPr>
          <w:fldChar w:fldCharType="end"/>
        </w:r>
      </w:hyperlink>
    </w:p>
    <w:p w14:paraId="24D5FAF5" w14:textId="3482DAB7" w:rsidR="00DC455B" w:rsidRDefault="00395E66" w:rsidP="00395E66">
      <w:pPr>
        <w:pStyle w:val="VoorbladTitelbol"/>
        <w:numPr>
          <w:ilvl w:val="0"/>
          <w:numId w:val="0"/>
        </w:numPr>
      </w:pPr>
      <w:r>
        <w:fldChar w:fldCharType="end"/>
      </w:r>
      <w:r w:rsidR="00DC455B">
        <w:br w:type="page"/>
      </w:r>
    </w:p>
    <w:p w14:paraId="484ACE7D" w14:textId="77777777" w:rsidR="00DC455B" w:rsidRDefault="00DC455B" w:rsidP="00DC455B">
      <w:pPr>
        <w:pStyle w:val="VoorbladTitelbol"/>
        <w:numPr>
          <w:ilvl w:val="0"/>
          <w:numId w:val="0"/>
        </w:numPr>
        <w:ind w:left="432" w:hanging="432"/>
      </w:pPr>
      <w:bookmarkStart w:id="5" w:name="_Toc91801167"/>
      <w:r>
        <w:lastRenderedPageBreak/>
        <w:t>Figurenlijst</w:t>
      </w:r>
      <w:bookmarkEnd w:id="5"/>
    </w:p>
    <w:p w14:paraId="1A9B90D5" w14:textId="0A402AFB" w:rsidR="00903B59" w:rsidRDefault="00DC455B">
      <w:pPr>
        <w:pStyle w:val="Lijstmetafbeeldingen"/>
        <w:tabs>
          <w:tab w:val="right" w:pos="9062"/>
        </w:tabs>
        <w:rPr>
          <w:rFonts w:eastAsiaTheme="minorEastAsia" w:cstheme="minorBidi"/>
          <w:caps w:val="0"/>
          <w:noProof/>
          <w:sz w:val="24"/>
          <w:szCs w:val="24"/>
          <w:lang w:val="nl-US" w:eastAsia="nl-NL"/>
        </w:rPr>
      </w:pPr>
      <w:r>
        <w:fldChar w:fldCharType="begin"/>
      </w:r>
      <w:r>
        <w:instrText xml:space="preserve"> TOC \h \z \c "Figuur" </w:instrText>
      </w:r>
      <w:r>
        <w:fldChar w:fldCharType="separate"/>
      </w:r>
      <w:hyperlink r:id="rId16" w:anchor="_Toc91789872" w:history="1">
        <w:r w:rsidR="00903B59" w:rsidRPr="003B385B">
          <w:rPr>
            <w:rStyle w:val="Hyperlink"/>
            <w:noProof/>
          </w:rPr>
          <w:t>Figuur 1: Resultaten Multi-Phase Hybrid Metaheuristics</w:t>
        </w:r>
        <w:r w:rsidR="00903B59">
          <w:rPr>
            <w:noProof/>
            <w:webHidden/>
          </w:rPr>
          <w:tab/>
        </w:r>
        <w:r w:rsidR="00903B59">
          <w:rPr>
            <w:noProof/>
            <w:webHidden/>
          </w:rPr>
          <w:fldChar w:fldCharType="begin"/>
        </w:r>
        <w:r w:rsidR="00903B59">
          <w:rPr>
            <w:noProof/>
            <w:webHidden/>
          </w:rPr>
          <w:instrText xml:space="preserve"> PAGEREF _Toc91789872 \h </w:instrText>
        </w:r>
        <w:r w:rsidR="00903B59">
          <w:rPr>
            <w:noProof/>
            <w:webHidden/>
          </w:rPr>
        </w:r>
        <w:r w:rsidR="00903B59">
          <w:rPr>
            <w:noProof/>
            <w:webHidden/>
          </w:rPr>
          <w:fldChar w:fldCharType="separate"/>
        </w:r>
        <w:r w:rsidR="00903B59">
          <w:rPr>
            <w:noProof/>
            <w:webHidden/>
          </w:rPr>
          <w:t>6</w:t>
        </w:r>
        <w:r w:rsidR="00903B59">
          <w:rPr>
            <w:noProof/>
            <w:webHidden/>
          </w:rPr>
          <w:fldChar w:fldCharType="end"/>
        </w:r>
      </w:hyperlink>
    </w:p>
    <w:p w14:paraId="5D100A47" w14:textId="73BD57ED" w:rsidR="00903B59" w:rsidRDefault="00BC5E5E">
      <w:pPr>
        <w:pStyle w:val="Lijstmetafbeeldingen"/>
        <w:tabs>
          <w:tab w:val="right" w:pos="9062"/>
        </w:tabs>
        <w:rPr>
          <w:rFonts w:eastAsiaTheme="minorEastAsia" w:cstheme="minorBidi"/>
          <w:caps w:val="0"/>
          <w:noProof/>
          <w:sz w:val="24"/>
          <w:szCs w:val="24"/>
          <w:lang w:val="nl-US" w:eastAsia="nl-NL"/>
        </w:rPr>
      </w:pPr>
      <w:hyperlink r:id="rId17" w:anchor="_Toc91789873" w:history="1">
        <w:r w:rsidR="00903B59" w:rsidRPr="003B385B">
          <w:rPr>
            <w:rStyle w:val="Hyperlink"/>
            <w:noProof/>
            <w:lang w:val="en-US"/>
          </w:rPr>
          <w:t>Figuur 2: Flowchart Tabu Search [10]</w:t>
        </w:r>
        <w:r w:rsidR="00903B59">
          <w:rPr>
            <w:noProof/>
            <w:webHidden/>
          </w:rPr>
          <w:tab/>
        </w:r>
        <w:r w:rsidR="00903B59">
          <w:rPr>
            <w:noProof/>
            <w:webHidden/>
          </w:rPr>
          <w:fldChar w:fldCharType="begin"/>
        </w:r>
        <w:r w:rsidR="00903B59">
          <w:rPr>
            <w:noProof/>
            <w:webHidden/>
          </w:rPr>
          <w:instrText xml:space="preserve"> PAGEREF _Toc91789873 \h </w:instrText>
        </w:r>
        <w:r w:rsidR="00903B59">
          <w:rPr>
            <w:noProof/>
            <w:webHidden/>
          </w:rPr>
        </w:r>
        <w:r w:rsidR="00903B59">
          <w:rPr>
            <w:noProof/>
            <w:webHidden/>
          </w:rPr>
          <w:fldChar w:fldCharType="separate"/>
        </w:r>
        <w:r w:rsidR="00903B59">
          <w:rPr>
            <w:noProof/>
            <w:webHidden/>
          </w:rPr>
          <w:t>7</w:t>
        </w:r>
        <w:r w:rsidR="00903B59">
          <w:rPr>
            <w:noProof/>
            <w:webHidden/>
          </w:rPr>
          <w:fldChar w:fldCharType="end"/>
        </w:r>
      </w:hyperlink>
    </w:p>
    <w:p w14:paraId="4B6729E6" w14:textId="2A087549" w:rsidR="00903B59" w:rsidRDefault="00BC5E5E">
      <w:pPr>
        <w:pStyle w:val="Lijstmetafbeeldingen"/>
        <w:tabs>
          <w:tab w:val="right" w:pos="9062"/>
        </w:tabs>
        <w:rPr>
          <w:rFonts w:eastAsiaTheme="minorEastAsia" w:cstheme="minorBidi"/>
          <w:caps w:val="0"/>
          <w:noProof/>
          <w:sz w:val="24"/>
          <w:szCs w:val="24"/>
          <w:lang w:val="nl-US" w:eastAsia="nl-NL"/>
        </w:rPr>
      </w:pPr>
      <w:hyperlink r:id="rId18" w:anchor="_Toc91789874" w:history="1">
        <w:r w:rsidR="00903B59" w:rsidRPr="003B385B">
          <w:rPr>
            <w:rStyle w:val="Hyperlink"/>
            <w:noProof/>
          </w:rPr>
          <w:t>Figuur 3: Flowchart Simulated Annealing [11]</w:t>
        </w:r>
        <w:r w:rsidR="00903B59">
          <w:rPr>
            <w:noProof/>
            <w:webHidden/>
          </w:rPr>
          <w:tab/>
        </w:r>
        <w:r w:rsidR="00903B59">
          <w:rPr>
            <w:noProof/>
            <w:webHidden/>
          </w:rPr>
          <w:fldChar w:fldCharType="begin"/>
        </w:r>
        <w:r w:rsidR="00903B59">
          <w:rPr>
            <w:noProof/>
            <w:webHidden/>
          </w:rPr>
          <w:instrText xml:space="preserve"> PAGEREF _Toc91789874 \h </w:instrText>
        </w:r>
        <w:r w:rsidR="00903B59">
          <w:rPr>
            <w:noProof/>
            <w:webHidden/>
          </w:rPr>
        </w:r>
        <w:r w:rsidR="00903B59">
          <w:rPr>
            <w:noProof/>
            <w:webHidden/>
          </w:rPr>
          <w:fldChar w:fldCharType="separate"/>
        </w:r>
        <w:r w:rsidR="00903B59">
          <w:rPr>
            <w:noProof/>
            <w:webHidden/>
          </w:rPr>
          <w:t>8</w:t>
        </w:r>
        <w:r w:rsidR="00903B59">
          <w:rPr>
            <w:noProof/>
            <w:webHidden/>
          </w:rPr>
          <w:fldChar w:fldCharType="end"/>
        </w:r>
      </w:hyperlink>
    </w:p>
    <w:p w14:paraId="4FBF29CE" w14:textId="78B6381B" w:rsidR="00903B59" w:rsidRDefault="00BC5E5E">
      <w:pPr>
        <w:pStyle w:val="Lijstmetafbeeldingen"/>
        <w:tabs>
          <w:tab w:val="right" w:pos="9062"/>
        </w:tabs>
        <w:rPr>
          <w:rFonts w:eastAsiaTheme="minorEastAsia" w:cstheme="minorBidi"/>
          <w:caps w:val="0"/>
          <w:noProof/>
          <w:sz w:val="24"/>
          <w:szCs w:val="24"/>
          <w:lang w:val="nl-US" w:eastAsia="nl-NL"/>
        </w:rPr>
      </w:pPr>
      <w:hyperlink r:id="rId19" w:anchor="_Toc91789875" w:history="1">
        <w:r w:rsidR="00903B59" w:rsidRPr="003B385B">
          <w:rPr>
            <w:rStyle w:val="Hyperlink"/>
            <w:noProof/>
          </w:rPr>
          <w:t>Figuur 4: Diagram klassen structuur</w:t>
        </w:r>
        <w:r w:rsidR="00903B59">
          <w:rPr>
            <w:noProof/>
            <w:webHidden/>
          </w:rPr>
          <w:tab/>
        </w:r>
        <w:r w:rsidR="00903B59">
          <w:rPr>
            <w:noProof/>
            <w:webHidden/>
          </w:rPr>
          <w:fldChar w:fldCharType="begin"/>
        </w:r>
        <w:r w:rsidR="00903B59">
          <w:rPr>
            <w:noProof/>
            <w:webHidden/>
          </w:rPr>
          <w:instrText xml:space="preserve"> PAGEREF _Toc91789875 \h </w:instrText>
        </w:r>
        <w:r w:rsidR="00903B59">
          <w:rPr>
            <w:noProof/>
            <w:webHidden/>
          </w:rPr>
        </w:r>
        <w:r w:rsidR="00903B59">
          <w:rPr>
            <w:noProof/>
            <w:webHidden/>
          </w:rPr>
          <w:fldChar w:fldCharType="separate"/>
        </w:r>
        <w:r w:rsidR="00903B59">
          <w:rPr>
            <w:noProof/>
            <w:webHidden/>
          </w:rPr>
          <w:t>10</w:t>
        </w:r>
        <w:r w:rsidR="00903B59">
          <w:rPr>
            <w:noProof/>
            <w:webHidden/>
          </w:rPr>
          <w:fldChar w:fldCharType="end"/>
        </w:r>
      </w:hyperlink>
    </w:p>
    <w:p w14:paraId="73B3A816" w14:textId="4E910289" w:rsidR="00903B59" w:rsidRDefault="00BC5E5E">
      <w:pPr>
        <w:pStyle w:val="Lijstmetafbeeldingen"/>
        <w:tabs>
          <w:tab w:val="right" w:pos="9062"/>
        </w:tabs>
        <w:rPr>
          <w:rFonts w:eastAsiaTheme="minorEastAsia" w:cstheme="minorBidi"/>
          <w:caps w:val="0"/>
          <w:noProof/>
          <w:sz w:val="24"/>
          <w:szCs w:val="24"/>
          <w:lang w:val="nl-US" w:eastAsia="nl-NL"/>
        </w:rPr>
      </w:pPr>
      <w:hyperlink r:id="rId20" w:anchor="_Toc91789876" w:history="1">
        <w:r w:rsidR="00903B59" w:rsidRPr="003B385B">
          <w:rPr>
            <w:rStyle w:val="Hyperlink"/>
            <w:noProof/>
          </w:rPr>
          <w:t>Figuur 5: OptaPlanner resultaten</w:t>
        </w:r>
        <w:r w:rsidR="00903B59">
          <w:rPr>
            <w:noProof/>
            <w:webHidden/>
          </w:rPr>
          <w:tab/>
        </w:r>
        <w:r w:rsidR="00903B59">
          <w:rPr>
            <w:noProof/>
            <w:webHidden/>
          </w:rPr>
          <w:fldChar w:fldCharType="begin"/>
        </w:r>
        <w:r w:rsidR="00903B59">
          <w:rPr>
            <w:noProof/>
            <w:webHidden/>
          </w:rPr>
          <w:instrText xml:space="preserve"> PAGEREF _Toc91789876 \h </w:instrText>
        </w:r>
        <w:r w:rsidR="00903B59">
          <w:rPr>
            <w:noProof/>
            <w:webHidden/>
          </w:rPr>
        </w:r>
        <w:r w:rsidR="00903B59">
          <w:rPr>
            <w:noProof/>
            <w:webHidden/>
          </w:rPr>
          <w:fldChar w:fldCharType="separate"/>
        </w:r>
        <w:r w:rsidR="00903B59">
          <w:rPr>
            <w:noProof/>
            <w:webHidden/>
          </w:rPr>
          <w:t>16</w:t>
        </w:r>
        <w:r w:rsidR="00903B59">
          <w:rPr>
            <w:noProof/>
            <w:webHidden/>
          </w:rPr>
          <w:fldChar w:fldCharType="end"/>
        </w:r>
      </w:hyperlink>
    </w:p>
    <w:p w14:paraId="7C52CB3F" w14:textId="4E44558B" w:rsidR="002B5EA0" w:rsidRDefault="00DC455B" w:rsidP="002B5EA0">
      <w:pPr>
        <w:pStyle w:val="VoorbladTitelbol"/>
        <w:numPr>
          <w:ilvl w:val="0"/>
          <w:numId w:val="0"/>
        </w:numPr>
      </w:pPr>
      <w:r>
        <w:fldChar w:fldCharType="end"/>
      </w:r>
      <w:r w:rsidR="00256167" w:rsidRPr="00256167">
        <w:br w:type="page"/>
      </w:r>
      <w:bookmarkStart w:id="6" w:name="_Toc91801168"/>
      <w:r w:rsidR="002B5EA0">
        <w:lastRenderedPageBreak/>
        <w:t>Tabellenlijst</w:t>
      </w:r>
      <w:bookmarkEnd w:id="6"/>
    </w:p>
    <w:p w14:paraId="58030BFE" w14:textId="15250B00" w:rsidR="00903B59" w:rsidRDefault="002B5EA0">
      <w:pPr>
        <w:pStyle w:val="Lijstmetafbeeldingen"/>
        <w:tabs>
          <w:tab w:val="right" w:pos="9062"/>
        </w:tabs>
        <w:rPr>
          <w:rFonts w:eastAsiaTheme="minorEastAsia" w:cstheme="minorBidi"/>
          <w:caps w:val="0"/>
          <w:noProof/>
          <w:sz w:val="24"/>
          <w:szCs w:val="24"/>
          <w:lang w:val="nl-US" w:eastAsia="nl-NL"/>
        </w:rPr>
      </w:pPr>
      <w:r>
        <w:fldChar w:fldCharType="begin"/>
      </w:r>
      <w:r>
        <w:instrText xml:space="preserve"> TOC \h \z \c "Tabel" </w:instrText>
      </w:r>
      <w:r>
        <w:fldChar w:fldCharType="separate"/>
      </w:r>
      <w:hyperlink r:id="rId21" w:anchor="_Toc91789864" w:history="1">
        <w:r w:rsidR="00903B59" w:rsidRPr="001244C1">
          <w:rPr>
            <w:rStyle w:val="Hyperlink"/>
            <w:noProof/>
          </w:rPr>
          <w:t>Tabel 1: Toronto datasets</w:t>
        </w:r>
        <w:r w:rsidR="00903B59" w:rsidRPr="001244C1">
          <w:rPr>
            <w:rStyle w:val="Hyperlink"/>
            <w:noProof/>
            <w:lang w:val="nl-NL" w:eastAsia="nl-NL"/>
          </w:rPr>
          <w:t xml:space="preserve"> [4]</w:t>
        </w:r>
        <w:r w:rsidR="00903B59">
          <w:rPr>
            <w:noProof/>
            <w:webHidden/>
          </w:rPr>
          <w:tab/>
        </w:r>
        <w:r w:rsidR="00903B59">
          <w:rPr>
            <w:noProof/>
            <w:webHidden/>
          </w:rPr>
          <w:fldChar w:fldCharType="begin"/>
        </w:r>
        <w:r w:rsidR="00903B59">
          <w:rPr>
            <w:noProof/>
            <w:webHidden/>
          </w:rPr>
          <w:instrText xml:space="preserve"> PAGEREF _Toc91789864 \h </w:instrText>
        </w:r>
        <w:r w:rsidR="00903B59">
          <w:rPr>
            <w:noProof/>
            <w:webHidden/>
          </w:rPr>
        </w:r>
        <w:r w:rsidR="00903B59">
          <w:rPr>
            <w:noProof/>
            <w:webHidden/>
          </w:rPr>
          <w:fldChar w:fldCharType="separate"/>
        </w:r>
        <w:r w:rsidR="00903B59">
          <w:rPr>
            <w:noProof/>
            <w:webHidden/>
          </w:rPr>
          <w:t>5</w:t>
        </w:r>
        <w:r w:rsidR="00903B59">
          <w:rPr>
            <w:noProof/>
            <w:webHidden/>
          </w:rPr>
          <w:fldChar w:fldCharType="end"/>
        </w:r>
      </w:hyperlink>
    </w:p>
    <w:p w14:paraId="6C9E27A6" w14:textId="07EFEC43" w:rsidR="00256167" w:rsidRPr="002B5EA0" w:rsidRDefault="002B5EA0" w:rsidP="002B5EA0">
      <w:pPr>
        <w:pStyle w:val="VoorbladTitelbol"/>
        <w:numPr>
          <w:ilvl w:val="0"/>
          <w:numId w:val="0"/>
        </w:numPr>
        <w:ind w:left="432"/>
      </w:pPr>
      <w:r>
        <w:fldChar w:fldCharType="end"/>
      </w:r>
      <w:r>
        <w:br w:type="page"/>
      </w:r>
    </w:p>
    <w:p w14:paraId="2E43CDCD" w14:textId="40401A26" w:rsidR="00F76E5B" w:rsidRPr="001073C3" w:rsidRDefault="00256167" w:rsidP="001073C3">
      <w:pPr>
        <w:pStyle w:val="Kop1"/>
        <w:numPr>
          <w:ilvl w:val="0"/>
          <w:numId w:val="23"/>
        </w:numPr>
      </w:pPr>
      <w:bookmarkStart w:id="7" w:name="OLE_LINK1"/>
      <w:bookmarkStart w:id="8" w:name="OLE_LINK2"/>
      <w:bookmarkStart w:id="9" w:name="_Toc91801169"/>
      <w:bookmarkEnd w:id="3"/>
      <w:r w:rsidRPr="001073C3">
        <w:lastRenderedPageBreak/>
        <w:t>Literatuurstudie</w:t>
      </w:r>
      <w:bookmarkEnd w:id="9"/>
    </w:p>
    <w:bookmarkEnd w:id="7"/>
    <w:bookmarkEnd w:id="8"/>
    <w:p w14:paraId="755B9AE4" w14:textId="49E5B41A" w:rsidR="000735CC" w:rsidRDefault="002F7F81" w:rsidP="00F52DCB">
      <w:pPr>
        <w:jc w:val="both"/>
        <w:rPr>
          <w:lang w:val="nl-NL" w:eastAsia="nl-NL"/>
        </w:rPr>
      </w:pPr>
      <w:r>
        <w:rPr>
          <w:lang w:val="nl-NL" w:eastAsia="nl-NL"/>
        </w:rPr>
        <w:t xml:space="preserve">Het </w:t>
      </w:r>
      <w:r w:rsidR="000735CC">
        <w:rPr>
          <w:lang w:val="nl-NL" w:eastAsia="nl-NL"/>
        </w:rPr>
        <w:t>plannen van examens</w:t>
      </w:r>
      <w:r w:rsidRPr="002F7F81">
        <w:rPr>
          <w:lang w:val="nl-NL" w:eastAsia="nl-NL"/>
        </w:rPr>
        <w:t xml:space="preserve"> </w:t>
      </w:r>
      <w:r>
        <w:rPr>
          <w:lang w:val="nl-NL" w:eastAsia="nl-NL"/>
        </w:rPr>
        <w:t xml:space="preserve">of werkschema’s </w:t>
      </w:r>
      <w:r w:rsidRPr="002F7F81">
        <w:rPr>
          <w:lang w:val="nl-NL" w:eastAsia="nl-NL"/>
        </w:rPr>
        <w:t>is een veelvoorkomend probleem</w:t>
      </w:r>
      <w:r w:rsidR="000735CC">
        <w:rPr>
          <w:lang w:val="nl-NL" w:eastAsia="nl-NL"/>
        </w:rPr>
        <w:t xml:space="preserve"> dat bekend staat als een onderwerp met complexe beperkingen, </w:t>
      </w:r>
      <w:r w:rsidR="00CC5228">
        <w:rPr>
          <w:lang w:val="nl-NL" w:eastAsia="nl-NL"/>
        </w:rPr>
        <w:t xml:space="preserve">beter bekend als </w:t>
      </w:r>
      <w:r w:rsidR="000735CC">
        <w:rPr>
          <w:lang w:val="nl-NL" w:eastAsia="nl-NL"/>
        </w:rPr>
        <w:t>NP-</w:t>
      </w:r>
      <w:r w:rsidR="00881CC8">
        <w:rPr>
          <w:lang w:val="nl-NL"/>
        </w:rPr>
        <w:t>moeilijk</w:t>
      </w:r>
      <w:r w:rsidR="003A52D2">
        <w:rPr>
          <w:lang w:val="nl-NL"/>
        </w:rPr>
        <w:t>e</w:t>
      </w:r>
      <w:r w:rsidR="00881CC8">
        <w:rPr>
          <w:lang w:val="nl-NL"/>
        </w:rPr>
        <w:t xml:space="preserve"> </w:t>
      </w:r>
      <w:r w:rsidR="000735CC">
        <w:rPr>
          <w:lang w:val="nl-NL" w:eastAsia="nl-NL"/>
        </w:rPr>
        <w:t xml:space="preserve">problemen. </w:t>
      </w:r>
      <w:r w:rsidR="00710C27">
        <w:rPr>
          <w:lang w:val="nl-NL" w:eastAsia="nl-NL"/>
        </w:rPr>
        <w:t>V</w:t>
      </w:r>
      <w:r>
        <w:rPr>
          <w:lang w:val="nl-NL" w:eastAsia="nl-NL"/>
        </w:rPr>
        <w:t xml:space="preserve">oornamelijk scholen hebben nood aan het </w:t>
      </w:r>
      <w:r w:rsidRPr="002F7F81">
        <w:rPr>
          <w:lang w:val="nl-NL" w:eastAsia="nl-NL"/>
        </w:rPr>
        <w:t>oplossen</w:t>
      </w:r>
      <w:r>
        <w:rPr>
          <w:lang w:val="nl-NL" w:eastAsia="nl-NL"/>
        </w:rPr>
        <w:t xml:space="preserve"> van dit soort problemen om bijvoorbeeld examenroosters te maken zonder conflicten</w:t>
      </w:r>
      <w:r w:rsidR="00710C27">
        <w:rPr>
          <w:lang w:val="nl-NL" w:eastAsia="nl-NL"/>
        </w:rPr>
        <w:t>.</w:t>
      </w:r>
    </w:p>
    <w:p w14:paraId="0E7AA0F8" w14:textId="2278C436" w:rsidR="002C134F" w:rsidRDefault="002C134F" w:rsidP="00F52DCB">
      <w:pPr>
        <w:jc w:val="both"/>
        <w:rPr>
          <w:lang w:val="nl-NL" w:eastAsia="nl-NL"/>
        </w:rPr>
      </w:pPr>
      <w:r>
        <w:rPr>
          <w:lang w:val="nl-NL" w:eastAsia="nl-NL"/>
        </w:rPr>
        <w:t>Ee</w:t>
      </w:r>
      <w:r w:rsidRPr="000F7659">
        <w:rPr>
          <w:lang w:val="nl-NL" w:eastAsia="nl-NL"/>
        </w:rPr>
        <w:t>n NP-</w:t>
      </w:r>
      <w:r w:rsidR="00881CC8">
        <w:rPr>
          <w:lang w:val="nl-NL"/>
        </w:rPr>
        <w:t>moeilijk</w:t>
      </w:r>
      <w:r w:rsidR="00881CC8" w:rsidRPr="00881CC8">
        <w:rPr>
          <w:lang w:val="nl-NL"/>
        </w:rPr>
        <w:t xml:space="preserve"> </w:t>
      </w:r>
      <w:r w:rsidRPr="00B72D9A">
        <w:rPr>
          <w:lang w:val="nl-NL" w:eastAsia="nl-NL"/>
        </w:rPr>
        <w:t>(n</w:t>
      </w:r>
      <w:r>
        <w:rPr>
          <w:lang w:val="nl-NL" w:eastAsia="nl-NL"/>
        </w:rPr>
        <w:t>iet</w:t>
      </w:r>
      <w:r w:rsidRPr="00B72D9A">
        <w:rPr>
          <w:lang w:val="nl-NL" w:eastAsia="nl-NL"/>
        </w:rPr>
        <w:t>-deterministisch poly-nominaal hard)</w:t>
      </w:r>
      <w:r w:rsidRPr="000F7659">
        <w:rPr>
          <w:lang w:val="nl-NL" w:eastAsia="nl-NL"/>
        </w:rPr>
        <w:t xml:space="preserve"> probleem</w:t>
      </w:r>
      <w:r>
        <w:rPr>
          <w:lang w:val="nl-NL" w:eastAsia="nl-NL"/>
        </w:rPr>
        <w:t xml:space="preserve"> </w:t>
      </w:r>
      <w:r w:rsidRPr="000F7659">
        <w:rPr>
          <w:lang w:val="nl-NL" w:eastAsia="nl-NL"/>
        </w:rPr>
        <w:t xml:space="preserve">is een zeer complex probleem waarbij het niet mogelijk is om door middel van een </w:t>
      </w:r>
      <w:r>
        <w:rPr>
          <w:lang w:val="nl-NL" w:eastAsia="nl-NL"/>
        </w:rPr>
        <w:t>volledige</w:t>
      </w:r>
      <w:r w:rsidRPr="000F7659">
        <w:rPr>
          <w:lang w:val="nl-NL" w:eastAsia="nl-NL"/>
        </w:rPr>
        <w:t xml:space="preserve"> zoekactie </w:t>
      </w:r>
      <w:r w:rsidR="00854480">
        <w:rPr>
          <w:lang w:val="nl-NL" w:eastAsia="nl-NL"/>
        </w:rPr>
        <w:t xml:space="preserve">op de zoekruimte </w:t>
      </w:r>
      <w:r w:rsidRPr="000F7659">
        <w:rPr>
          <w:lang w:val="nl-NL" w:eastAsia="nl-NL"/>
        </w:rPr>
        <w:t xml:space="preserve">een oplossing te </w:t>
      </w:r>
      <w:r>
        <w:rPr>
          <w:lang w:val="nl-NL" w:eastAsia="nl-NL"/>
        </w:rPr>
        <w:t>vinden</w:t>
      </w:r>
      <w:r w:rsidRPr="000F7659">
        <w:rPr>
          <w:lang w:val="nl-NL" w:eastAsia="nl-NL"/>
        </w:rPr>
        <w:t xml:space="preserve"> binnen een aanvaardbare </w:t>
      </w:r>
      <w:r>
        <w:rPr>
          <w:lang w:val="nl-NL" w:eastAsia="nl-NL"/>
        </w:rPr>
        <w:t>tijd</w:t>
      </w:r>
      <w:r w:rsidRPr="000F7659">
        <w:rPr>
          <w:lang w:val="nl-NL" w:eastAsia="nl-NL"/>
        </w:rPr>
        <w:t>.</w:t>
      </w:r>
      <w:r>
        <w:rPr>
          <w:lang w:val="nl-NL" w:eastAsia="nl-NL"/>
        </w:rPr>
        <w:t xml:space="preserve"> </w:t>
      </w:r>
      <w:r w:rsidRPr="000F7659">
        <w:rPr>
          <w:lang w:val="nl-NL" w:eastAsia="nl-NL"/>
        </w:rPr>
        <w:t xml:space="preserve">In </w:t>
      </w:r>
      <w:r>
        <w:rPr>
          <w:lang w:val="nl-NL" w:eastAsia="nl-NL"/>
        </w:rPr>
        <w:t>de meest</w:t>
      </w:r>
      <w:r w:rsidRPr="000F7659">
        <w:rPr>
          <w:lang w:val="nl-NL" w:eastAsia="nl-NL"/>
        </w:rPr>
        <w:t xml:space="preserve"> zuiver</w:t>
      </w:r>
      <w:r>
        <w:rPr>
          <w:lang w:val="nl-NL" w:eastAsia="nl-NL"/>
        </w:rPr>
        <w:t xml:space="preserve">ste </w:t>
      </w:r>
      <w:r w:rsidRPr="000F7659">
        <w:rPr>
          <w:lang w:val="nl-NL" w:eastAsia="nl-NL"/>
        </w:rPr>
        <w:t>vorm is het</w:t>
      </w:r>
      <w:r>
        <w:rPr>
          <w:lang w:val="nl-NL" w:eastAsia="nl-NL"/>
        </w:rPr>
        <w:t xml:space="preserve"> roosteren</w:t>
      </w:r>
      <w:r w:rsidRPr="000F7659">
        <w:rPr>
          <w:lang w:val="nl-NL" w:eastAsia="nl-NL"/>
        </w:rPr>
        <w:t xml:space="preserve"> </w:t>
      </w:r>
      <w:r>
        <w:rPr>
          <w:lang w:val="nl-NL" w:eastAsia="nl-NL"/>
        </w:rPr>
        <w:t xml:space="preserve">van examens </w:t>
      </w:r>
      <w:r w:rsidRPr="000F7659">
        <w:rPr>
          <w:lang w:val="nl-NL" w:eastAsia="nl-NL"/>
        </w:rPr>
        <w:t>een allocatieprobleem</w:t>
      </w:r>
      <w:r>
        <w:rPr>
          <w:lang w:val="nl-NL" w:eastAsia="nl-NL"/>
        </w:rPr>
        <w:t xml:space="preserve"> dat ook wel eens een </w:t>
      </w:r>
      <w:r w:rsidRPr="000F7659">
        <w:rPr>
          <w:lang w:val="nl-NL" w:eastAsia="nl-NL"/>
        </w:rPr>
        <w:t>combinatorisch optimalisatieprobleem</w:t>
      </w:r>
      <w:r>
        <w:rPr>
          <w:lang w:val="nl-NL" w:eastAsia="nl-NL"/>
        </w:rPr>
        <w:t xml:space="preserve"> genoemd wordt.</w:t>
      </w:r>
      <w:sdt>
        <w:sdtPr>
          <w:rPr>
            <w:lang w:val="nl-NL" w:eastAsia="nl-NL"/>
          </w:rPr>
          <w:id w:val="1689178105"/>
          <w:citation/>
        </w:sdtPr>
        <w:sdtEndPr/>
        <w:sdtContent>
          <w:r>
            <w:rPr>
              <w:lang w:val="nl-NL" w:eastAsia="nl-NL"/>
            </w:rPr>
            <w:fldChar w:fldCharType="begin"/>
          </w:r>
          <w:r>
            <w:rPr>
              <w:lang w:eastAsia="nl-NL"/>
            </w:rPr>
            <w:instrText xml:space="preserve"> CITATION beh09 \l 2067 </w:instrText>
          </w:r>
          <w:r>
            <w:rPr>
              <w:lang w:val="nl-NL" w:eastAsia="nl-NL"/>
            </w:rPr>
            <w:fldChar w:fldCharType="separate"/>
          </w:r>
          <w:r w:rsidR="00F36388">
            <w:rPr>
              <w:noProof/>
              <w:lang w:eastAsia="nl-NL"/>
            </w:rPr>
            <w:t xml:space="preserve"> </w:t>
          </w:r>
          <w:r w:rsidR="00F36388" w:rsidRPr="00F36388">
            <w:rPr>
              <w:noProof/>
              <w:lang w:eastAsia="nl-NL"/>
            </w:rPr>
            <w:t>[1]</w:t>
          </w:r>
          <w:r>
            <w:rPr>
              <w:lang w:val="nl-NL" w:eastAsia="nl-NL"/>
            </w:rPr>
            <w:fldChar w:fldCharType="end"/>
          </w:r>
        </w:sdtContent>
      </w:sdt>
    </w:p>
    <w:p w14:paraId="1546622C" w14:textId="69F46A31" w:rsidR="00854480" w:rsidRDefault="00854480" w:rsidP="00F52DCB">
      <w:pPr>
        <w:jc w:val="both"/>
        <w:rPr>
          <w:lang w:val="nl-NL" w:eastAsia="nl-NL"/>
        </w:rPr>
      </w:pPr>
      <w:r>
        <w:rPr>
          <w:lang w:val="nl-NL" w:eastAsia="nl-NL"/>
        </w:rPr>
        <w:t>Het oplossen van een NP-</w:t>
      </w:r>
      <w:r w:rsidR="00881CC8">
        <w:rPr>
          <w:lang w:val="nl-NL" w:eastAsia="nl-NL"/>
        </w:rPr>
        <w:t>moeilijk</w:t>
      </w:r>
      <w:r>
        <w:rPr>
          <w:lang w:val="nl-NL" w:eastAsia="nl-NL"/>
        </w:rPr>
        <w:t xml:space="preserve"> probleem binnen universiteiten kan </w:t>
      </w:r>
      <w:r w:rsidRPr="00854480">
        <w:rPr>
          <w:lang w:val="nl-NL" w:eastAsia="nl-NL"/>
        </w:rPr>
        <w:t>verschillen van universiteit tot universiteit</w:t>
      </w:r>
      <w:r>
        <w:rPr>
          <w:lang w:val="nl-NL" w:eastAsia="nl-NL"/>
        </w:rPr>
        <w:t xml:space="preserve">. </w:t>
      </w:r>
      <w:r w:rsidRPr="00854480">
        <w:rPr>
          <w:lang w:val="nl-NL" w:eastAsia="nl-NL"/>
        </w:rPr>
        <w:t xml:space="preserve">In veel gevallen </w:t>
      </w:r>
      <w:r>
        <w:rPr>
          <w:lang w:val="nl-NL" w:eastAsia="nl-NL"/>
        </w:rPr>
        <w:t>kunnen de</w:t>
      </w:r>
      <w:r w:rsidRPr="00854480">
        <w:rPr>
          <w:lang w:val="nl-NL" w:eastAsia="nl-NL"/>
        </w:rPr>
        <w:t xml:space="preserve"> beperkingen i</w:t>
      </w:r>
      <w:r>
        <w:rPr>
          <w:lang w:val="nl-NL" w:eastAsia="nl-NL"/>
        </w:rPr>
        <w:t>n</w:t>
      </w:r>
      <w:r w:rsidRPr="00854480">
        <w:rPr>
          <w:lang w:val="nl-NL" w:eastAsia="nl-NL"/>
        </w:rPr>
        <w:t xml:space="preserve"> twee soorten </w:t>
      </w:r>
      <w:r>
        <w:rPr>
          <w:lang w:val="nl-NL" w:eastAsia="nl-NL"/>
        </w:rPr>
        <w:t xml:space="preserve">verdeeld worden, namelijk </w:t>
      </w:r>
      <w:r w:rsidRPr="00854480">
        <w:rPr>
          <w:lang w:val="nl-NL" w:eastAsia="nl-NL"/>
        </w:rPr>
        <w:t>hard</w:t>
      </w:r>
      <w:r>
        <w:rPr>
          <w:lang w:val="nl-NL" w:eastAsia="nl-NL"/>
        </w:rPr>
        <w:t>e</w:t>
      </w:r>
      <w:r w:rsidRPr="00854480">
        <w:rPr>
          <w:lang w:val="nl-NL" w:eastAsia="nl-NL"/>
        </w:rPr>
        <w:t xml:space="preserve"> en zacht</w:t>
      </w:r>
      <w:r>
        <w:rPr>
          <w:lang w:val="nl-NL" w:eastAsia="nl-NL"/>
        </w:rPr>
        <w:t>e beperkingen. Het vinden van een gepaste oplossing is daardoor geen evidente opdracht. Door de jaren heen is er al heel wat onderzoek gebeurd naar NP</w:t>
      </w:r>
      <w:r w:rsidR="00881CC8">
        <w:rPr>
          <w:lang w:val="nl-NL"/>
        </w:rPr>
        <w:t xml:space="preserve">-moeilijke </w:t>
      </w:r>
      <w:r>
        <w:rPr>
          <w:lang w:val="nl-NL" w:eastAsia="nl-NL"/>
        </w:rPr>
        <w:t>problemen.</w:t>
      </w:r>
    </w:p>
    <w:p w14:paraId="179DCB23" w14:textId="2A0C8F5D" w:rsidR="00854480" w:rsidRPr="002D6843" w:rsidRDefault="000053FF" w:rsidP="000F7659">
      <w:pPr>
        <w:pStyle w:val="Kop2"/>
        <w:rPr>
          <w:lang w:val="nl-NL"/>
        </w:rPr>
      </w:pPr>
      <w:bookmarkStart w:id="10" w:name="OLE_LINK3"/>
      <w:bookmarkStart w:id="11" w:name="OLE_LINK4"/>
      <w:bookmarkStart w:id="12" w:name="_Toc91801170"/>
      <w:r>
        <w:rPr>
          <w:lang w:val="nl-NL"/>
        </w:rPr>
        <w:t>Toronto dataset</w:t>
      </w:r>
      <w:bookmarkEnd w:id="10"/>
      <w:bookmarkEnd w:id="11"/>
      <w:bookmarkEnd w:id="12"/>
    </w:p>
    <w:p w14:paraId="3539D8F4" w14:textId="5196A925" w:rsidR="00EB2064" w:rsidRDefault="00E021BF" w:rsidP="00567068">
      <w:pPr>
        <w:jc w:val="both"/>
        <w:rPr>
          <w:lang w:val="nl-NL" w:eastAsia="nl-NL"/>
        </w:rPr>
      </w:pPr>
      <w:r>
        <w:rPr>
          <w:lang w:val="nl-NL" w:eastAsia="nl-NL"/>
        </w:rPr>
        <w:t xml:space="preserve">In 1996 introduceerden </w:t>
      </w:r>
      <w:r w:rsidRPr="00E021BF">
        <w:rPr>
          <w:lang w:val="nl-NL" w:eastAsia="nl-NL"/>
        </w:rPr>
        <w:t xml:space="preserve">Carter, M.W., Laporte, G. </w:t>
      </w:r>
      <w:r>
        <w:rPr>
          <w:lang w:val="nl-NL" w:eastAsia="nl-NL"/>
        </w:rPr>
        <w:t>en</w:t>
      </w:r>
      <w:r w:rsidRPr="00E021BF">
        <w:rPr>
          <w:lang w:val="nl-NL" w:eastAsia="nl-NL"/>
        </w:rPr>
        <w:t xml:space="preserve"> Lee, S.Y.</w:t>
      </w:r>
      <w:r>
        <w:rPr>
          <w:lang w:val="nl-NL" w:eastAsia="nl-NL"/>
        </w:rPr>
        <w:t xml:space="preserve"> in een artikel genaamd “</w:t>
      </w:r>
      <w:r w:rsidRPr="00E021BF">
        <w:rPr>
          <w:lang w:val="nl-NL" w:eastAsia="nl-NL"/>
        </w:rPr>
        <w:t xml:space="preserve">Examination </w:t>
      </w:r>
      <w:r w:rsidRPr="00EC31A2">
        <w:rPr>
          <w:lang w:val="nl-NL" w:eastAsia="nl-NL"/>
        </w:rPr>
        <w:t>Timetabling: Algorithmic Strategies and Applications</w:t>
      </w:r>
      <w:r>
        <w:rPr>
          <w:lang w:val="nl-NL" w:eastAsia="nl-NL"/>
        </w:rPr>
        <w:t>”</w:t>
      </w:r>
      <w:sdt>
        <w:sdtPr>
          <w:rPr>
            <w:lang w:val="nl-NL" w:eastAsia="nl-NL"/>
          </w:rPr>
          <w:id w:val="-1497105971"/>
          <w:citation/>
        </w:sdtPr>
        <w:sdtEndPr/>
        <w:sdtContent>
          <w:r w:rsidR="007B6918">
            <w:rPr>
              <w:lang w:val="nl-NL" w:eastAsia="nl-NL"/>
            </w:rPr>
            <w:fldChar w:fldCharType="begin"/>
          </w:r>
          <w:r w:rsidR="007B6918">
            <w:rPr>
              <w:lang w:eastAsia="nl-NL"/>
            </w:rPr>
            <w:instrText xml:space="preserve"> CITATION Sci96 \l 2067 </w:instrText>
          </w:r>
          <w:r w:rsidR="007B6918">
            <w:rPr>
              <w:lang w:val="nl-NL" w:eastAsia="nl-NL"/>
            </w:rPr>
            <w:fldChar w:fldCharType="separate"/>
          </w:r>
          <w:r w:rsidR="00F36388">
            <w:rPr>
              <w:noProof/>
              <w:lang w:eastAsia="nl-NL"/>
            </w:rPr>
            <w:t xml:space="preserve"> </w:t>
          </w:r>
          <w:r w:rsidR="00F36388" w:rsidRPr="00F36388">
            <w:rPr>
              <w:noProof/>
              <w:lang w:eastAsia="nl-NL"/>
            </w:rPr>
            <w:t>[2]</w:t>
          </w:r>
          <w:r w:rsidR="007B6918">
            <w:rPr>
              <w:lang w:val="nl-NL" w:eastAsia="nl-NL"/>
            </w:rPr>
            <w:fldChar w:fldCharType="end"/>
          </w:r>
        </w:sdtContent>
      </w:sdt>
      <w:r>
        <w:rPr>
          <w:lang w:val="nl-NL" w:eastAsia="nl-NL"/>
        </w:rPr>
        <w:t xml:space="preserve"> een reeks van 13 datasets </w:t>
      </w:r>
      <w:r w:rsidR="007B6918">
        <w:rPr>
          <w:lang w:val="nl-NL" w:eastAsia="nl-NL"/>
        </w:rPr>
        <w:t>met data van 13 midde</w:t>
      </w:r>
      <w:r w:rsidR="002035FA">
        <w:rPr>
          <w:lang w:val="nl-NL" w:eastAsia="nl-NL"/>
        </w:rPr>
        <w:t>l</w:t>
      </w:r>
      <w:r w:rsidR="007B6918">
        <w:rPr>
          <w:lang w:val="nl-NL" w:eastAsia="nl-NL"/>
        </w:rPr>
        <w:t>bare scholen en universiteiten</w:t>
      </w:r>
      <w:r w:rsidR="002035FA">
        <w:rPr>
          <w:lang w:val="nl-NL" w:eastAsia="nl-NL"/>
        </w:rPr>
        <w:t>.</w:t>
      </w:r>
      <w:r w:rsidR="00EB2064">
        <w:rPr>
          <w:lang w:val="nl-NL" w:eastAsia="nl-NL"/>
        </w:rPr>
        <w:t xml:space="preserve"> In het artikel</w:t>
      </w:r>
      <w:r w:rsidR="00EB2064" w:rsidRPr="00EB2064">
        <w:rPr>
          <w:lang w:val="nl-NL" w:eastAsia="nl-NL"/>
        </w:rPr>
        <w:t xml:space="preserve"> </w:t>
      </w:r>
      <w:r w:rsidR="00EB2064">
        <w:rPr>
          <w:lang w:val="nl-NL" w:eastAsia="nl-NL"/>
        </w:rPr>
        <w:t xml:space="preserve">werd onderzocht hoe ze </w:t>
      </w:r>
      <w:r w:rsidR="00EB2064" w:rsidRPr="00EB2064">
        <w:rPr>
          <w:lang w:val="nl-NL" w:eastAsia="nl-NL"/>
        </w:rPr>
        <w:t xml:space="preserve">het aantal benodigde </w:t>
      </w:r>
      <w:r w:rsidR="00EB2064">
        <w:rPr>
          <w:lang w:val="nl-NL" w:eastAsia="nl-NL"/>
        </w:rPr>
        <w:t>tijdsloten</w:t>
      </w:r>
      <w:r w:rsidR="00EB2064" w:rsidRPr="00EB2064">
        <w:rPr>
          <w:lang w:val="nl-NL" w:eastAsia="nl-NL"/>
        </w:rPr>
        <w:t xml:space="preserve"> en het spreiden van</w:t>
      </w:r>
      <w:r w:rsidR="00EB2064">
        <w:rPr>
          <w:lang w:val="nl-NL" w:eastAsia="nl-NL"/>
        </w:rPr>
        <w:t xml:space="preserve"> examens </w:t>
      </w:r>
      <w:r w:rsidR="00EB2064" w:rsidRPr="00EB2064">
        <w:rPr>
          <w:lang w:val="nl-NL" w:eastAsia="nl-NL"/>
        </w:rPr>
        <w:t xml:space="preserve">binnen de </w:t>
      </w:r>
      <w:r w:rsidR="00EB2064">
        <w:rPr>
          <w:lang w:val="nl-NL" w:eastAsia="nl-NL"/>
        </w:rPr>
        <w:t>tijdsloten konden optimaliseren</w:t>
      </w:r>
      <w:r w:rsidR="00EB2064" w:rsidRPr="00EB2064">
        <w:rPr>
          <w:lang w:val="nl-NL" w:eastAsia="nl-NL"/>
        </w:rPr>
        <w:t>.</w:t>
      </w:r>
      <w:sdt>
        <w:sdtPr>
          <w:rPr>
            <w:lang w:val="nl-NL" w:eastAsia="nl-NL"/>
          </w:rPr>
          <w:id w:val="-2008506178"/>
          <w:citation/>
        </w:sdtPr>
        <w:sdtEndPr/>
        <w:sdtContent>
          <w:r w:rsidR="00EE5D81">
            <w:rPr>
              <w:lang w:val="nl-NL" w:eastAsia="nl-NL"/>
            </w:rPr>
            <w:fldChar w:fldCharType="begin"/>
          </w:r>
          <w:r w:rsidR="00EE5D81">
            <w:rPr>
              <w:lang w:eastAsia="nl-NL"/>
            </w:rPr>
            <w:instrText xml:space="preserve"> CITATION Ben211 \l 2067 </w:instrText>
          </w:r>
          <w:r w:rsidR="00EE5D81">
            <w:rPr>
              <w:lang w:val="nl-NL" w:eastAsia="nl-NL"/>
            </w:rPr>
            <w:fldChar w:fldCharType="separate"/>
          </w:r>
          <w:r w:rsidR="00F36388">
            <w:rPr>
              <w:noProof/>
              <w:lang w:eastAsia="nl-NL"/>
            </w:rPr>
            <w:t xml:space="preserve"> </w:t>
          </w:r>
          <w:r w:rsidR="00F36388" w:rsidRPr="00F36388">
            <w:rPr>
              <w:noProof/>
              <w:lang w:eastAsia="nl-NL"/>
            </w:rPr>
            <w:t>[3]</w:t>
          </w:r>
          <w:r w:rsidR="00EE5D81">
            <w:rPr>
              <w:lang w:val="nl-NL" w:eastAsia="nl-NL"/>
            </w:rPr>
            <w:fldChar w:fldCharType="end"/>
          </w:r>
        </w:sdtContent>
      </w:sdt>
    </w:p>
    <w:p w14:paraId="2727E68A" w14:textId="2AB7CB13" w:rsidR="002035FA" w:rsidRDefault="00E021BF" w:rsidP="00567068">
      <w:pPr>
        <w:jc w:val="both"/>
        <w:rPr>
          <w:lang w:val="nl-NL" w:eastAsia="nl-NL"/>
        </w:rPr>
      </w:pPr>
      <w:r>
        <w:rPr>
          <w:lang w:val="nl-NL" w:eastAsia="nl-NL"/>
        </w:rPr>
        <w:t>De</w:t>
      </w:r>
      <w:r w:rsidR="002035FA">
        <w:rPr>
          <w:lang w:val="nl-NL" w:eastAsia="nl-NL"/>
        </w:rPr>
        <w:t xml:space="preserve">ze </w:t>
      </w:r>
      <w:r w:rsidR="002D6843" w:rsidRPr="002D6843">
        <w:rPr>
          <w:lang w:val="nl-NL" w:eastAsia="nl-NL"/>
        </w:rPr>
        <w:t>datasets</w:t>
      </w:r>
      <w:r>
        <w:rPr>
          <w:lang w:val="nl-NL" w:eastAsia="nl-NL"/>
        </w:rPr>
        <w:t xml:space="preserve"> </w:t>
      </w:r>
      <w:r w:rsidR="002035FA">
        <w:rPr>
          <w:lang w:val="nl-NL" w:eastAsia="nl-NL"/>
        </w:rPr>
        <w:t>worden</w:t>
      </w:r>
      <w:r w:rsidR="002D6843" w:rsidRPr="002D6843">
        <w:rPr>
          <w:lang w:val="nl-NL" w:eastAsia="nl-NL"/>
        </w:rPr>
        <w:t xml:space="preserve"> doorgaans gebruikt </w:t>
      </w:r>
      <w:r w:rsidR="002035FA">
        <w:rPr>
          <w:lang w:val="nl-NL" w:eastAsia="nl-NL"/>
        </w:rPr>
        <w:t>als</w:t>
      </w:r>
      <w:r w:rsidR="002D6843" w:rsidRPr="002D6843">
        <w:rPr>
          <w:lang w:val="nl-NL" w:eastAsia="nl-NL"/>
        </w:rPr>
        <w:t xml:space="preserve"> </w:t>
      </w:r>
      <w:r w:rsidR="002035FA">
        <w:rPr>
          <w:lang w:val="nl-NL" w:eastAsia="nl-NL"/>
        </w:rPr>
        <w:t xml:space="preserve">test dataset </w:t>
      </w:r>
      <w:r w:rsidR="002D6843" w:rsidRPr="002D6843">
        <w:rPr>
          <w:lang w:val="nl-NL" w:eastAsia="nl-NL"/>
        </w:rPr>
        <w:t xml:space="preserve">om de effectiviteit van nieuwe benaderingen </w:t>
      </w:r>
      <w:r>
        <w:rPr>
          <w:lang w:val="nl-NL" w:eastAsia="nl-NL"/>
        </w:rPr>
        <w:t>op toe te passen en te evalueren</w:t>
      </w:r>
      <w:r w:rsidR="002D6843" w:rsidRPr="002D6843">
        <w:rPr>
          <w:lang w:val="nl-NL" w:eastAsia="nl-NL"/>
        </w:rPr>
        <w:t xml:space="preserve">. Er </w:t>
      </w:r>
      <w:r>
        <w:rPr>
          <w:lang w:val="nl-NL" w:eastAsia="nl-NL"/>
        </w:rPr>
        <w:t>bestaan</w:t>
      </w:r>
      <w:r w:rsidR="002D6843" w:rsidRPr="002D6843">
        <w:rPr>
          <w:lang w:val="nl-NL" w:eastAsia="nl-NL"/>
        </w:rPr>
        <w:t xml:space="preserve"> een groot aantal gepubliceerde </w:t>
      </w:r>
      <w:r>
        <w:rPr>
          <w:lang w:val="nl-NL" w:eastAsia="nl-NL"/>
        </w:rPr>
        <w:t>papers</w:t>
      </w:r>
      <w:r w:rsidR="002D6843" w:rsidRPr="002D6843">
        <w:rPr>
          <w:lang w:val="nl-NL" w:eastAsia="nl-NL"/>
        </w:rPr>
        <w:t xml:space="preserve"> over </w:t>
      </w:r>
      <w:r>
        <w:rPr>
          <w:lang w:val="nl-NL" w:eastAsia="nl-NL"/>
        </w:rPr>
        <w:t>deze</w:t>
      </w:r>
      <w:r w:rsidR="002D6843" w:rsidRPr="002D6843">
        <w:rPr>
          <w:lang w:val="nl-NL" w:eastAsia="nl-NL"/>
        </w:rPr>
        <w:t xml:space="preserve"> datasets</w:t>
      </w:r>
      <w:r>
        <w:rPr>
          <w:lang w:val="nl-NL" w:eastAsia="nl-NL"/>
        </w:rPr>
        <w:t>,</w:t>
      </w:r>
      <w:r w:rsidR="002D6843" w:rsidRPr="002D6843">
        <w:rPr>
          <w:lang w:val="nl-NL" w:eastAsia="nl-NL"/>
        </w:rPr>
        <w:t xml:space="preserve"> wat aantoont dat benaderingsmethoden erin slagen betere resultaten te </w:t>
      </w:r>
      <w:r w:rsidR="002D6843" w:rsidRPr="00E021BF">
        <w:rPr>
          <w:lang w:val="nl-NL" w:eastAsia="nl-NL"/>
        </w:rPr>
        <w:t xml:space="preserve">produceren in vergelijking met </w:t>
      </w:r>
      <w:r w:rsidRPr="00E021BF">
        <w:rPr>
          <w:lang w:val="nl-NL" w:eastAsia="nl-NL"/>
        </w:rPr>
        <w:t>andere</w:t>
      </w:r>
      <w:r w:rsidR="002D6843" w:rsidRPr="00E021BF">
        <w:rPr>
          <w:lang w:val="nl-NL" w:eastAsia="nl-NL"/>
        </w:rPr>
        <w:t xml:space="preserve"> methoden.</w:t>
      </w:r>
      <w:r w:rsidR="00E25A67">
        <w:rPr>
          <w:lang w:val="nl-NL" w:eastAsia="nl-NL"/>
        </w:rPr>
        <w:t xml:space="preserve"> De onderstaande tabel toont de </w:t>
      </w:r>
      <w:r w:rsidR="00227988">
        <w:rPr>
          <w:lang w:val="nl-NL" w:eastAsia="nl-NL"/>
        </w:rPr>
        <w:t>probleem instanties</w:t>
      </w:r>
      <w:r w:rsidR="00CD6944">
        <w:rPr>
          <w:lang w:val="nl-NL" w:eastAsia="nl-NL"/>
        </w:rPr>
        <w:t xml:space="preserve"> die </w:t>
      </w:r>
      <w:r w:rsidR="00227988">
        <w:rPr>
          <w:lang w:val="nl-NL" w:eastAsia="nl-NL"/>
        </w:rPr>
        <w:t>in de dataset aanwezig zijn. In deze studie werd gebruik gemaakt van de lse-91 dataset.</w:t>
      </w:r>
      <w:sdt>
        <w:sdtPr>
          <w:rPr>
            <w:lang w:val="nl-NL" w:eastAsia="nl-NL"/>
          </w:rPr>
          <w:id w:val="787316113"/>
          <w:citation/>
        </w:sdtPr>
        <w:sdtEndPr/>
        <w:sdtContent>
          <w:r w:rsidR="002D6843" w:rsidRPr="00E021BF">
            <w:rPr>
              <w:lang w:val="nl-NL" w:eastAsia="nl-NL"/>
            </w:rPr>
            <w:fldChar w:fldCharType="begin"/>
          </w:r>
          <w:r w:rsidR="002D6843" w:rsidRPr="00E021BF">
            <w:rPr>
              <w:lang w:val="nl-NL" w:eastAsia="nl-NL"/>
            </w:rPr>
            <w:instrText xml:space="preserve"> CITATION Ale21 \l 2067 </w:instrText>
          </w:r>
          <w:r w:rsidR="002D6843" w:rsidRPr="00E021BF">
            <w:rPr>
              <w:lang w:val="nl-NL" w:eastAsia="nl-NL"/>
            </w:rPr>
            <w:fldChar w:fldCharType="separate"/>
          </w:r>
          <w:r w:rsidR="00F36388">
            <w:rPr>
              <w:noProof/>
              <w:lang w:val="nl-NL" w:eastAsia="nl-NL"/>
            </w:rPr>
            <w:t xml:space="preserve"> </w:t>
          </w:r>
          <w:r w:rsidR="00F36388" w:rsidRPr="00F36388">
            <w:rPr>
              <w:noProof/>
              <w:lang w:val="nl-NL" w:eastAsia="nl-NL"/>
            </w:rPr>
            <w:t>[4]</w:t>
          </w:r>
          <w:r w:rsidR="002D6843" w:rsidRPr="00E021BF">
            <w:rPr>
              <w:lang w:val="nl-NL" w:eastAsia="nl-NL"/>
            </w:rPr>
            <w:fldChar w:fldCharType="end"/>
          </w:r>
        </w:sdtContent>
      </w:sdt>
    </w:p>
    <w:p w14:paraId="74A75382" w14:textId="24573EED" w:rsidR="002035FA" w:rsidRDefault="00A41B95" w:rsidP="00B27FD1">
      <w:pPr>
        <w:rPr>
          <w:lang w:val="nl-NL" w:eastAsia="nl-NL"/>
        </w:rPr>
      </w:pPr>
      <w:r>
        <w:rPr>
          <w:noProof/>
        </w:rPr>
        <mc:AlternateContent>
          <mc:Choice Requires="wps">
            <w:drawing>
              <wp:anchor distT="0" distB="0" distL="114300" distR="114300" simplePos="0" relativeHeight="251667458" behindDoc="0" locked="0" layoutInCell="1" allowOverlap="1" wp14:anchorId="579A71CC" wp14:editId="3C24E87B">
                <wp:simplePos x="0" y="0"/>
                <wp:positionH relativeFrom="column">
                  <wp:posOffset>951293</wp:posOffset>
                </wp:positionH>
                <wp:positionV relativeFrom="paragraph">
                  <wp:posOffset>2893207</wp:posOffset>
                </wp:positionV>
                <wp:extent cx="1595120" cy="241935"/>
                <wp:effectExtent l="0" t="0" r="5080" b="0"/>
                <wp:wrapSquare wrapText="bothSides"/>
                <wp:docPr id="1" name="Tekstvak 1"/>
                <wp:cNvGraphicFramePr/>
                <a:graphic xmlns:a="http://schemas.openxmlformats.org/drawingml/2006/main">
                  <a:graphicData uri="http://schemas.microsoft.com/office/word/2010/wordprocessingShape">
                    <wps:wsp>
                      <wps:cNvSpPr txBox="1"/>
                      <wps:spPr>
                        <a:xfrm>
                          <a:off x="0" y="0"/>
                          <a:ext cx="1595120" cy="241935"/>
                        </a:xfrm>
                        <a:prstGeom prst="rect">
                          <a:avLst/>
                        </a:prstGeom>
                        <a:solidFill>
                          <a:prstClr val="white"/>
                        </a:solidFill>
                        <a:ln>
                          <a:noFill/>
                        </a:ln>
                      </wps:spPr>
                      <wps:txbx>
                        <w:txbxContent>
                          <w:p w14:paraId="48FF8C40" w14:textId="5D1EE1BF" w:rsidR="004C7E54" w:rsidRPr="0020233A" w:rsidRDefault="004C7E54" w:rsidP="00E25A67">
                            <w:pPr>
                              <w:pStyle w:val="Bijschrift"/>
                              <w:rPr>
                                <w:noProof/>
                                <w:sz w:val="22"/>
                                <w:lang w:val="nl-NL"/>
                              </w:rPr>
                            </w:pPr>
                            <w:bookmarkStart w:id="13" w:name="_Toc91789864"/>
                            <w:r>
                              <w:t xml:space="preserve">Tabel </w:t>
                            </w:r>
                            <w:r w:rsidR="00BC5E5E">
                              <w:fldChar w:fldCharType="begin"/>
                            </w:r>
                            <w:r w:rsidR="00BC5E5E">
                              <w:instrText xml:space="preserve"> SEQ Tabel \* ARABIC </w:instrText>
                            </w:r>
                            <w:r w:rsidR="00BC5E5E">
                              <w:fldChar w:fldCharType="separate"/>
                            </w:r>
                            <w:r>
                              <w:rPr>
                                <w:noProof/>
                              </w:rPr>
                              <w:t>1</w:t>
                            </w:r>
                            <w:r w:rsidR="00BC5E5E">
                              <w:rPr>
                                <w:noProof/>
                              </w:rPr>
                              <w:fldChar w:fldCharType="end"/>
                            </w:r>
                            <w:r>
                              <w:t>: Toronto datasets</w:t>
                            </w:r>
                            <w:sdt>
                              <w:sdtPr>
                                <w:rPr>
                                  <w:lang w:val="nl-NL" w:eastAsia="nl-NL"/>
                                </w:rPr>
                                <w:id w:val="-1354109512"/>
                                <w:citation/>
                              </w:sdtPr>
                              <w:sdtEndPr/>
                              <w:sdtContent>
                                <w:r w:rsidRPr="00E021BF">
                                  <w:rPr>
                                    <w:lang w:val="nl-NL" w:eastAsia="nl-NL"/>
                                  </w:rPr>
                                  <w:fldChar w:fldCharType="begin"/>
                                </w:r>
                                <w:r w:rsidRPr="00E021BF">
                                  <w:rPr>
                                    <w:lang w:val="nl-NL" w:eastAsia="nl-NL"/>
                                  </w:rPr>
                                  <w:instrText xml:space="preserve"> CITATION Ale21 \l 2067 </w:instrText>
                                </w:r>
                                <w:r w:rsidRPr="00E021BF">
                                  <w:rPr>
                                    <w:lang w:val="nl-NL" w:eastAsia="nl-NL"/>
                                  </w:rPr>
                                  <w:fldChar w:fldCharType="separate"/>
                                </w:r>
                                <w:r w:rsidR="00F36388">
                                  <w:rPr>
                                    <w:noProof/>
                                    <w:lang w:val="nl-NL" w:eastAsia="nl-NL"/>
                                  </w:rPr>
                                  <w:t xml:space="preserve"> </w:t>
                                </w:r>
                                <w:r w:rsidR="00F36388" w:rsidRPr="00F36388">
                                  <w:rPr>
                                    <w:noProof/>
                                    <w:lang w:val="nl-NL" w:eastAsia="nl-NL"/>
                                  </w:rPr>
                                  <w:t>[4]</w:t>
                                </w:r>
                                <w:r w:rsidRPr="00E021BF">
                                  <w:rPr>
                                    <w:lang w:val="nl-NL" w:eastAsia="nl-NL"/>
                                  </w:rPr>
                                  <w:fldChar w:fldCharType="end"/>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A71CC" id="_x0000_t202" coordsize="21600,21600" o:spt="202" path="m,l,21600r21600,l21600,xe">
                <v:stroke joinstyle="miter"/>
                <v:path gradientshapeok="t" o:connecttype="rect"/>
              </v:shapetype>
              <v:shape id="Tekstvak 1" o:spid="_x0000_s1026" type="#_x0000_t202" style="position:absolute;margin-left:74.9pt;margin-top:227.8pt;width:125.6pt;height:19.05pt;z-index:25166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" stroked="f">
                <v:textbox inset="0,0,0,0">
                  <w:txbxContent>
                    <w:p w14:paraId="48FF8C40" w14:textId="5D1EE1BF" w:rsidR="004C7E54" w:rsidRPr="0020233A" w:rsidRDefault="004C7E54" w:rsidP="00E25A67">
                      <w:pPr>
                        <w:pStyle w:val="Bijschrift"/>
                        <w:rPr>
                          <w:noProof/>
                          <w:sz w:val="22"/>
                          <w:lang w:val="nl-NL"/>
                        </w:rPr>
                      </w:pPr>
                      <w:bookmarkStart w:id="14" w:name="_Toc91789864"/>
                      <w:r>
                        <w:t xml:space="preserve">Tabel </w:t>
                      </w:r>
                      <w:r w:rsidR="00BC5E5E">
                        <w:fldChar w:fldCharType="begin"/>
                      </w:r>
                      <w:r w:rsidR="00BC5E5E">
                        <w:instrText xml:space="preserve"> SEQ Tabel \* ARABIC </w:instrText>
                      </w:r>
                      <w:r w:rsidR="00BC5E5E">
                        <w:fldChar w:fldCharType="separate"/>
                      </w:r>
                      <w:r>
                        <w:rPr>
                          <w:noProof/>
                        </w:rPr>
                        <w:t>1</w:t>
                      </w:r>
                      <w:r w:rsidR="00BC5E5E">
                        <w:rPr>
                          <w:noProof/>
                        </w:rPr>
                        <w:fldChar w:fldCharType="end"/>
                      </w:r>
                      <w:r>
                        <w:t>: Toronto datasets</w:t>
                      </w:r>
                      <w:sdt>
                        <w:sdtPr>
                          <w:rPr>
                            <w:lang w:val="nl-NL" w:eastAsia="nl-NL"/>
                          </w:rPr>
                          <w:id w:val="-1354109512"/>
                          <w:citation/>
                        </w:sdtPr>
                        <w:sdtEndPr/>
                        <w:sdtContent>
                          <w:r w:rsidRPr="00E021BF">
                            <w:rPr>
                              <w:lang w:val="nl-NL" w:eastAsia="nl-NL"/>
                            </w:rPr>
                            <w:fldChar w:fldCharType="begin"/>
                          </w:r>
                          <w:r w:rsidRPr="00E021BF">
                            <w:rPr>
                              <w:lang w:val="nl-NL" w:eastAsia="nl-NL"/>
                            </w:rPr>
                            <w:instrText xml:space="preserve"> CITATION Ale21 \l 2067 </w:instrText>
                          </w:r>
                          <w:r w:rsidRPr="00E021BF">
                            <w:rPr>
                              <w:lang w:val="nl-NL" w:eastAsia="nl-NL"/>
                            </w:rPr>
                            <w:fldChar w:fldCharType="separate"/>
                          </w:r>
                          <w:r w:rsidR="00F36388">
                            <w:rPr>
                              <w:noProof/>
                              <w:lang w:val="nl-NL" w:eastAsia="nl-NL"/>
                            </w:rPr>
                            <w:t xml:space="preserve"> </w:t>
                          </w:r>
                          <w:r w:rsidR="00F36388" w:rsidRPr="00F36388">
                            <w:rPr>
                              <w:noProof/>
                              <w:lang w:val="nl-NL" w:eastAsia="nl-NL"/>
                            </w:rPr>
                            <w:t>[4]</w:t>
                          </w:r>
                          <w:r w:rsidRPr="00E021BF">
                            <w:rPr>
                              <w:lang w:val="nl-NL" w:eastAsia="nl-NL"/>
                            </w:rPr>
                            <w:fldChar w:fldCharType="end"/>
                          </w:r>
                        </w:sdtContent>
                      </w:sdt>
                      <w:bookmarkEnd w:id="14"/>
                    </w:p>
                  </w:txbxContent>
                </v:textbox>
                <w10:wrap type="square"/>
              </v:shape>
            </w:pict>
          </mc:Fallback>
        </mc:AlternateContent>
      </w:r>
      <w:r w:rsidR="00E25A67">
        <w:rPr>
          <w:noProof/>
          <w:lang w:val="nl-NL" w:eastAsia="nl-NL"/>
        </w:rPr>
        <w:drawing>
          <wp:anchor distT="0" distB="0" distL="114300" distR="114300" simplePos="0" relativeHeight="251665410" behindDoc="0" locked="0" layoutInCell="1" allowOverlap="1" wp14:anchorId="7A3F7C65" wp14:editId="1D39D4B6">
            <wp:simplePos x="0" y="0"/>
            <wp:positionH relativeFrom="margin">
              <wp:posOffset>946337</wp:posOffset>
            </wp:positionH>
            <wp:positionV relativeFrom="margin">
              <wp:posOffset>5867774</wp:posOffset>
            </wp:positionV>
            <wp:extent cx="3800475" cy="2599690"/>
            <wp:effectExtent l="0" t="0" r="0" b="3810"/>
            <wp:wrapSquare wrapText="bothSides"/>
            <wp:docPr id="14" name="Afbeelding 1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afel&#10;&#10;Automatisch gegenereerde beschrijving"/>
                    <pic:cNvPicPr/>
                  </pic:nvPicPr>
                  <pic:blipFill rotWithShape="1">
                    <a:blip r:embed="rId22"/>
                    <a:srcRect t="7936"/>
                    <a:stretch/>
                  </pic:blipFill>
                  <pic:spPr bwMode="auto">
                    <a:xfrm>
                      <a:off x="0" y="0"/>
                      <a:ext cx="3800475" cy="25996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35FA">
        <w:rPr>
          <w:lang w:val="nl-NL" w:eastAsia="nl-NL"/>
        </w:rPr>
        <w:br w:type="page"/>
      </w:r>
    </w:p>
    <w:p w14:paraId="27654457" w14:textId="0D178BE0" w:rsidR="00982020" w:rsidRDefault="00982020" w:rsidP="00982020">
      <w:pPr>
        <w:pStyle w:val="Kop2"/>
      </w:pPr>
      <w:bookmarkStart w:id="15" w:name="_Toc91801171"/>
      <w:r w:rsidRPr="00982020">
        <w:lastRenderedPageBreak/>
        <w:t>Multi-Phase Hybrid Metaheuristics</w:t>
      </w:r>
      <w:bookmarkEnd w:id="15"/>
    </w:p>
    <w:p w14:paraId="28A009E9" w14:textId="251D1D68" w:rsidR="001A38F4" w:rsidRDefault="00982020" w:rsidP="001A38F4">
      <w:pPr>
        <w:spacing w:after="160" w:line="259" w:lineRule="auto"/>
        <w:jc w:val="both"/>
        <w:rPr>
          <w:lang w:val="nl-NL" w:eastAsia="nl-NL"/>
        </w:rPr>
      </w:pPr>
      <w:r>
        <w:rPr>
          <w:lang w:val="nl-NL" w:eastAsia="nl-NL"/>
        </w:rPr>
        <w:t>Het oplossen van een meta-heuristisch probleem kan op verschillende manieren worden opgelost. In</w:t>
      </w:r>
      <w:r w:rsidR="001A38F4">
        <w:rPr>
          <w:lang w:val="nl-NL" w:eastAsia="nl-NL"/>
        </w:rPr>
        <w:t xml:space="preserve"> een paper geschreven door </w:t>
      </w:r>
      <w:r w:rsidR="001A38F4" w:rsidRPr="001A38F4">
        <w:rPr>
          <w:lang w:val="nl-NL" w:eastAsia="nl-NL"/>
        </w:rPr>
        <w:t xml:space="preserve">A. Hmer </w:t>
      </w:r>
      <w:r w:rsidR="001A38F4">
        <w:rPr>
          <w:lang w:val="nl-NL" w:eastAsia="nl-NL"/>
        </w:rPr>
        <w:t>en</w:t>
      </w:r>
      <w:r w:rsidR="001A38F4" w:rsidRPr="001A38F4">
        <w:rPr>
          <w:lang w:val="nl-NL" w:eastAsia="nl-NL"/>
        </w:rPr>
        <w:t xml:space="preserve"> M. Mouhoub</w:t>
      </w:r>
      <w:r w:rsidR="001A38F4">
        <w:rPr>
          <w:lang w:val="nl-NL" w:eastAsia="nl-NL"/>
        </w:rPr>
        <w:t xml:space="preserve"> wordt er een aanpak beschreven waarmee het examenroosteringsprobleem kan worden opgelost. </w:t>
      </w:r>
      <w:sdt>
        <w:sdtPr>
          <w:rPr>
            <w:lang w:val="nl-NL" w:eastAsia="nl-NL"/>
          </w:rPr>
          <w:id w:val="-135726234"/>
          <w:citation/>
        </w:sdtPr>
        <w:sdtEndPr/>
        <w:sdtContent>
          <w:r w:rsidR="001A38F4" w:rsidRPr="001A38F4">
            <w:rPr>
              <w:lang w:val="nl-NL" w:eastAsia="nl-NL"/>
            </w:rPr>
            <w:fldChar w:fldCharType="begin"/>
          </w:r>
          <w:r w:rsidR="001A38F4">
            <w:rPr>
              <w:lang w:eastAsia="nl-NL"/>
            </w:rPr>
            <w:instrText xml:space="preserve"> CITATION Hme16 \l 2067 </w:instrText>
          </w:r>
          <w:r w:rsidR="001A38F4" w:rsidRPr="001A38F4">
            <w:rPr>
              <w:lang w:val="nl-NL" w:eastAsia="nl-NL"/>
            </w:rPr>
            <w:fldChar w:fldCharType="separate"/>
          </w:r>
          <w:r w:rsidR="00F36388" w:rsidRPr="00F36388">
            <w:rPr>
              <w:noProof/>
              <w:lang w:eastAsia="nl-NL"/>
            </w:rPr>
            <w:t>[5]</w:t>
          </w:r>
          <w:r w:rsidR="001A38F4" w:rsidRPr="001A38F4">
            <w:rPr>
              <w:lang w:val="nl-NL" w:eastAsia="nl-NL"/>
            </w:rPr>
            <w:fldChar w:fldCharType="end"/>
          </w:r>
        </w:sdtContent>
      </w:sdt>
      <w:r w:rsidR="001A38F4" w:rsidRPr="001A38F4">
        <w:rPr>
          <w:lang w:val="nl-NL" w:eastAsia="nl-NL"/>
        </w:rPr>
        <w:t xml:space="preserve"> Deze aanpak </w:t>
      </w:r>
      <w:r w:rsidR="001A38F4">
        <w:rPr>
          <w:lang w:val="nl-NL" w:eastAsia="nl-NL"/>
        </w:rPr>
        <w:t xml:space="preserve">wordt beschreven </w:t>
      </w:r>
      <w:r w:rsidR="001A38F4" w:rsidRPr="001A38F4">
        <w:rPr>
          <w:lang w:val="nl-NL" w:eastAsia="nl-NL"/>
        </w:rPr>
        <w:t xml:space="preserve">in drie </w:t>
      </w:r>
      <w:r w:rsidR="001A38F4">
        <w:rPr>
          <w:lang w:val="nl-NL" w:eastAsia="nl-NL"/>
        </w:rPr>
        <w:t>fasen</w:t>
      </w:r>
      <w:r w:rsidR="001A38F4" w:rsidRPr="001A38F4">
        <w:rPr>
          <w:lang w:val="nl-NL" w:eastAsia="nl-NL"/>
        </w:rPr>
        <w:t>:</w:t>
      </w:r>
    </w:p>
    <w:p w14:paraId="2DBA90DC" w14:textId="22148FAF" w:rsidR="001A38F4" w:rsidRPr="001A38F4" w:rsidRDefault="001A38F4" w:rsidP="001A38F4">
      <w:pPr>
        <w:pStyle w:val="Lijstalinea"/>
        <w:numPr>
          <w:ilvl w:val="0"/>
          <w:numId w:val="32"/>
        </w:numPr>
        <w:jc w:val="both"/>
        <w:rPr>
          <w:lang w:val="nl-US" w:eastAsia="nl-NL"/>
        </w:rPr>
      </w:pPr>
      <w:r w:rsidRPr="001A38F4">
        <w:rPr>
          <w:lang w:val="nl-NL" w:eastAsia="nl-NL"/>
        </w:rPr>
        <w:t>Voorbewerkingsfase</w:t>
      </w:r>
    </w:p>
    <w:p w14:paraId="4455447C" w14:textId="77777777" w:rsidR="001A38F4" w:rsidRPr="001A38F4" w:rsidRDefault="001A38F4" w:rsidP="001A38F4">
      <w:pPr>
        <w:pStyle w:val="Lijstalinea"/>
        <w:numPr>
          <w:ilvl w:val="0"/>
          <w:numId w:val="32"/>
        </w:numPr>
        <w:jc w:val="both"/>
        <w:rPr>
          <w:lang w:val="nl-US" w:eastAsia="nl-NL"/>
        </w:rPr>
      </w:pPr>
      <w:r>
        <w:rPr>
          <w:lang w:val="nl-NL" w:eastAsia="nl-NL"/>
        </w:rPr>
        <w:t>C</w:t>
      </w:r>
      <w:r w:rsidRPr="001A38F4">
        <w:rPr>
          <w:lang w:val="nl-NL" w:eastAsia="nl-NL"/>
        </w:rPr>
        <w:t>onstructiefase</w:t>
      </w:r>
    </w:p>
    <w:p w14:paraId="357382EC" w14:textId="16BBE353" w:rsidR="001A38F4" w:rsidRPr="001A38F4" w:rsidRDefault="001A38F4" w:rsidP="001A38F4">
      <w:pPr>
        <w:pStyle w:val="Lijstalinea"/>
        <w:numPr>
          <w:ilvl w:val="0"/>
          <w:numId w:val="32"/>
        </w:numPr>
        <w:jc w:val="both"/>
        <w:rPr>
          <w:lang w:val="nl-US" w:eastAsia="nl-NL"/>
        </w:rPr>
      </w:pPr>
      <w:r>
        <w:rPr>
          <w:lang w:val="nl-NL" w:eastAsia="nl-NL"/>
        </w:rPr>
        <w:t>V</w:t>
      </w:r>
      <w:r w:rsidRPr="001A38F4">
        <w:rPr>
          <w:lang w:val="nl-NL" w:eastAsia="nl-NL"/>
        </w:rPr>
        <w:t>erbeteringsfase</w:t>
      </w:r>
    </w:p>
    <w:p w14:paraId="1836A620" w14:textId="392ED8D3" w:rsidR="00E07BA6" w:rsidRDefault="001A38F4" w:rsidP="001A38F4">
      <w:pPr>
        <w:spacing w:after="160" w:line="259" w:lineRule="auto"/>
        <w:jc w:val="both"/>
        <w:rPr>
          <w:lang w:val="nl-NL" w:eastAsia="nl-NL"/>
        </w:rPr>
      </w:pPr>
      <w:r>
        <w:rPr>
          <w:lang w:val="nl-NL" w:eastAsia="nl-NL"/>
        </w:rPr>
        <w:t xml:space="preserve">Zij stellen een </w:t>
      </w:r>
      <w:r w:rsidRPr="001A38F4">
        <w:rPr>
          <w:lang w:val="nl-NL" w:eastAsia="nl-NL"/>
        </w:rPr>
        <w:t xml:space="preserve">Multi-Phase Hybrid Metaheuristics </w:t>
      </w:r>
      <w:r>
        <w:rPr>
          <w:lang w:val="nl-NL" w:eastAsia="nl-NL"/>
        </w:rPr>
        <w:t xml:space="preserve">aanpak voor waarin de 3 fasen van belang zijn om het probleem op een </w:t>
      </w:r>
      <w:r w:rsidR="0091666D">
        <w:rPr>
          <w:lang w:val="nl-NL" w:eastAsia="nl-NL"/>
        </w:rPr>
        <w:t>efficiënte manier op te lossen</w:t>
      </w:r>
      <w:r>
        <w:rPr>
          <w:lang w:val="nl-NL" w:eastAsia="nl-NL"/>
        </w:rPr>
        <w:t xml:space="preserve">. </w:t>
      </w:r>
      <w:r w:rsidR="00E07BA6">
        <w:rPr>
          <w:lang w:val="nl-NL" w:eastAsia="nl-NL"/>
        </w:rPr>
        <w:t>In deze aanpak gebruiken ze 4 verschillende algoritmen om tot een oplossing te komen, namelijk:</w:t>
      </w:r>
    </w:p>
    <w:p w14:paraId="57B98BED" w14:textId="2F0774F7" w:rsidR="00E07BA6" w:rsidRDefault="00E07BA6" w:rsidP="00E07BA6">
      <w:pPr>
        <w:pStyle w:val="Lijstalinea"/>
        <w:numPr>
          <w:ilvl w:val="0"/>
          <w:numId w:val="33"/>
        </w:numPr>
        <w:spacing w:after="160" w:line="259" w:lineRule="auto"/>
        <w:jc w:val="both"/>
        <w:rPr>
          <w:lang w:val="nl-NL" w:eastAsia="nl-NL"/>
        </w:rPr>
      </w:pPr>
      <w:r>
        <w:rPr>
          <w:lang w:val="nl-NL" w:eastAsia="nl-NL"/>
        </w:rPr>
        <w:t>Tabu Search (TS)</w:t>
      </w:r>
    </w:p>
    <w:p w14:paraId="2642890A" w14:textId="2BC33062" w:rsidR="00E07BA6" w:rsidRPr="00E07BA6" w:rsidRDefault="00E07BA6" w:rsidP="00E07BA6">
      <w:pPr>
        <w:pStyle w:val="Lijstalinea"/>
        <w:numPr>
          <w:ilvl w:val="0"/>
          <w:numId w:val="33"/>
        </w:numPr>
        <w:spacing w:after="160" w:line="259" w:lineRule="auto"/>
        <w:jc w:val="both"/>
        <w:rPr>
          <w:lang w:val="nl-NL" w:eastAsia="nl-NL"/>
        </w:rPr>
      </w:pPr>
      <w:r w:rsidRPr="00E07BA6">
        <w:rPr>
          <w:lang w:val="en-US" w:eastAsia="nl-NL"/>
        </w:rPr>
        <w:t>Hill Climbing (HC)</w:t>
      </w:r>
    </w:p>
    <w:p w14:paraId="31900CA9" w14:textId="4C1F00E5" w:rsidR="00E07BA6" w:rsidRDefault="00E07BA6" w:rsidP="00E07BA6">
      <w:pPr>
        <w:pStyle w:val="Lijstalinea"/>
        <w:numPr>
          <w:ilvl w:val="0"/>
          <w:numId w:val="33"/>
        </w:numPr>
        <w:spacing w:after="160" w:line="259" w:lineRule="auto"/>
        <w:jc w:val="both"/>
        <w:rPr>
          <w:lang w:val="en-US" w:eastAsia="nl-NL"/>
        </w:rPr>
      </w:pPr>
      <w:r w:rsidRPr="00E07BA6">
        <w:rPr>
          <w:lang w:val="en-US" w:eastAsia="nl-NL"/>
        </w:rPr>
        <w:t>Simulated Annealing (SA)</w:t>
      </w:r>
    </w:p>
    <w:p w14:paraId="25740979" w14:textId="7C2E493A" w:rsidR="00E07BA6" w:rsidRPr="00E07BA6" w:rsidRDefault="00E07BA6" w:rsidP="001A38F4">
      <w:pPr>
        <w:pStyle w:val="Lijstalinea"/>
        <w:numPr>
          <w:ilvl w:val="0"/>
          <w:numId w:val="33"/>
        </w:numPr>
        <w:spacing w:after="160" w:line="259" w:lineRule="auto"/>
        <w:jc w:val="both"/>
        <w:rPr>
          <w:lang w:val="en-US" w:eastAsia="nl-NL"/>
        </w:rPr>
      </w:pPr>
      <w:r w:rsidRPr="00E07BA6">
        <w:rPr>
          <w:lang w:val="en-US" w:eastAsia="nl-NL"/>
        </w:rPr>
        <w:t>Great Deluge</w:t>
      </w:r>
      <w:r>
        <w:rPr>
          <w:lang w:val="en-US" w:eastAsia="nl-NL"/>
        </w:rPr>
        <w:t xml:space="preserve"> Algoritme</w:t>
      </w:r>
    </w:p>
    <w:p w14:paraId="4BEF593D" w14:textId="6D5B8BF5" w:rsidR="004C7E54" w:rsidRDefault="001A38F4" w:rsidP="001A38F4">
      <w:pPr>
        <w:spacing w:after="160" w:line="259" w:lineRule="auto"/>
        <w:jc w:val="both"/>
        <w:rPr>
          <w:lang w:val="nl-NL" w:eastAsia="nl-NL"/>
        </w:rPr>
      </w:pPr>
      <w:r>
        <w:rPr>
          <w:lang w:val="nl-NL" w:eastAsia="nl-NL"/>
        </w:rPr>
        <w:t xml:space="preserve">Als eerste fase wordt er in de voorbewerkingsfase </w:t>
      </w:r>
      <w:r w:rsidRPr="001A38F4">
        <w:rPr>
          <w:lang w:val="nl-NL" w:eastAsia="nl-NL"/>
        </w:rPr>
        <w:t xml:space="preserve">examens </w:t>
      </w:r>
      <w:r>
        <w:rPr>
          <w:lang w:val="nl-NL" w:eastAsia="nl-NL"/>
        </w:rPr>
        <w:t xml:space="preserve">gesorteerd </w:t>
      </w:r>
      <w:r w:rsidRPr="001A38F4">
        <w:rPr>
          <w:lang w:val="nl-NL" w:eastAsia="nl-NL"/>
        </w:rPr>
        <w:t>volgens de meest beperkte variabelen</w:t>
      </w:r>
      <w:r w:rsidR="0091666D">
        <w:rPr>
          <w:lang w:val="nl-NL" w:eastAsia="nl-NL"/>
        </w:rPr>
        <w:t xml:space="preserve">, </w:t>
      </w:r>
      <w:r>
        <w:rPr>
          <w:lang w:val="nl-NL" w:eastAsia="nl-NL"/>
        </w:rPr>
        <w:t xml:space="preserve">door middel van </w:t>
      </w:r>
      <w:r w:rsidRPr="001A38F4">
        <w:rPr>
          <w:lang w:val="nl-NL" w:eastAsia="nl-NL"/>
        </w:rPr>
        <w:t>het dynamische pad consistentie</w:t>
      </w:r>
      <w:r w:rsidR="0091666D">
        <w:rPr>
          <w:lang w:val="nl-NL" w:eastAsia="nl-NL"/>
        </w:rPr>
        <w:t xml:space="preserve"> (DPC)-</w:t>
      </w:r>
      <w:r w:rsidRPr="001A38F4">
        <w:rPr>
          <w:lang w:val="nl-NL" w:eastAsia="nl-NL"/>
        </w:rPr>
        <w:t xml:space="preserve">algoritme </w:t>
      </w:r>
      <w:r w:rsidR="0091666D">
        <w:rPr>
          <w:lang w:val="nl-NL" w:eastAsia="nl-NL"/>
        </w:rPr>
        <w:t>worden</w:t>
      </w:r>
      <w:r w:rsidRPr="001A38F4">
        <w:rPr>
          <w:lang w:val="nl-NL" w:eastAsia="nl-NL"/>
        </w:rPr>
        <w:t xml:space="preserve"> de eerste heuristische </w:t>
      </w:r>
      <w:r w:rsidR="0091666D">
        <w:rPr>
          <w:lang w:val="nl-NL" w:eastAsia="nl-NL"/>
        </w:rPr>
        <w:t>problemen</w:t>
      </w:r>
      <w:r w:rsidRPr="001A38F4">
        <w:rPr>
          <w:lang w:val="nl-NL" w:eastAsia="nl-NL"/>
        </w:rPr>
        <w:t xml:space="preserve"> en beperkingen </w:t>
      </w:r>
      <w:r w:rsidR="0091666D">
        <w:rPr>
          <w:lang w:val="nl-NL" w:eastAsia="nl-NL"/>
        </w:rPr>
        <w:t>ontdekt</w:t>
      </w:r>
      <w:r w:rsidRPr="001A38F4">
        <w:rPr>
          <w:lang w:val="nl-NL" w:eastAsia="nl-NL"/>
        </w:rPr>
        <w:t xml:space="preserve">. </w:t>
      </w:r>
      <w:sdt>
        <w:sdtPr>
          <w:rPr>
            <w:lang w:val="nl-NL" w:eastAsia="nl-NL"/>
          </w:rPr>
          <w:id w:val="2050019978"/>
          <w:citation/>
        </w:sdtPr>
        <w:sdtEndPr/>
        <w:sdtContent>
          <w:r w:rsidR="004C7E54" w:rsidRPr="001A38F4">
            <w:rPr>
              <w:lang w:val="nl-NL" w:eastAsia="nl-NL"/>
            </w:rPr>
            <w:fldChar w:fldCharType="begin"/>
          </w:r>
          <w:r w:rsidR="004C7E54">
            <w:rPr>
              <w:lang w:eastAsia="nl-NL"/>
            </w:rPr>
            <w:instrText xml:space="preserve"> CITATION Hme16 \l 2067 </w:instrText>
          </w:r>
          <w:r w:rsidR="004C7E54" w:rsidRPr="001A38F4">
            <w:rPr>
              <w:lang w:val="nl-NL" w:eastAsia="nl-NL"/>
            </w:rPr>
            <w:fldChar w:fldCharType="separate"/>
          </w:r>
          <w:r w:rsidR="00F36388" w:rsidRPr="00F36388">
            <w:rPr>
              <w:noProof/>
              <w:lang w:eastAsia="nl-NL"/>
            </w:rPr>
            <w:t>[5]</w:t>
          </w:r>
          <w:r w:rsidR="004C7E54" w:rsidRPr="001A38F4">
            <w:rPr>
              <w:lang w:val="nl-NL" w:eastAsia="nl-NL"/>
            </w:rPr>
            <w:fldChar w:fldCharType="end"/>
          </w:r>
        </w:sdtContent>
      </w:sdt>
    </w:p>
    <w:p w14:paraId="382FF0CA" w14:textId="375FB29A" w:rsidR="001F78FB" w:rsidRPr="00E07BA6" w:rsidRDefault="004C7E54" w:rsidP="001A38F4">
      <w:pPr>
        <w:spacing w:after="160" w:line="259" w:lineRule="auto"/>
        <w:jc w:val="both"/>
        <w:rPr>
          <w:lang w:val="nl-NL" w:eastAsia="nl-NL"/>
        </w:rPr>
      </w:pPr>
      <w:r w:rsidRPr="004C7E54">
        <w:rPr>
          <w:lang w:val="nl-NL" w:eastAsia="nl-NL"/>
        </w:rPr>
        <w:t xml:space="preserve">Tijdens de </w:t>
      </w:r>
      <w:r>
        <w:rPr>
          <w:lang w:val="nl-NL" w:eastAsia="nl-NL"/>
        </w:rPr>
        <w:t>constructiefase</w:t>
      </w:r>
      <w:r w:rsidRPr="004C7E54">
        <w:rPr>
          <w:lang w:val="nl-NL" w:eastAsia="nl-NL"/>
        </w:rPr>
        <w:t xml:space="preserve"> wordt een </w:t>
      </w:r>
      <w:r>
        <w:rPr>
          <w:lang w:val="nl-NL" w:eastAsia="nl-NL"/>
        </w:rPr>
        <w:t xml:space="preserve">eerste </w:t>
      </w:r>
      <w:r w:rsidRPr="004C7E54">
        <w:rPr>
          <w:lang w:val="nl-NL" w:eastAsia="nl-NL"/>
        </w:rPr>
        <w:t>oplossing gevonden met behulp van</w:t>
      </w:r>
      <w:r>
        <w:rPr>
          <w:lang w:val="nl-NL" w:eastAsia="nl-NL"/>
        </w:rPr>
        <w:t xml:space="preserve"> </w:t>
      </w:r>
      <w:r w:rsidRPr="004C7E54">
        <w:rPr>
          <w:lang w:val="nl-NL" w:eastAsia="nl-NL"/>
        </w:rPr>
        <w:t xml:space="preserve">Tabu Search samen met een </w:t>
      </w:r>
      <w:r>
        <w:rPr>
          <w:lang w:val="nl-NL" w:eastAsia="nl-NL"/>
        </w:rPr>
        <w:t>lijst</w:t>
      </w:r>
      <w:r w:rsidRPr="004C7E54">
        <w:rPr>
          <w:lang w:val="nl-NL" w:eastAsia="nl-NL"/>
        </w:rPr>
        <w:t xml:space="preserve"> </w:t>
      </w:r>
      <w:r>
        <w:rPr>
          <w:lang w:val="nl-NL" w:eastAsia="nl-NL"/>
        </w:rPr>
        <w:t>van</w:t>
      </w:r>
      <w:r w:rsidRPr="004C7E54">
        <w:rPr>
          <w:lang w:val="nl-NL" w:eastAsia="nl-NL"/>
        </w:rPr>
        <w:t xml:space="preserve"> conflicten om </w:t>
      </w:r>
      <w:r w:rsidR="001F78FB">
        <w:rPr>
          <w:lang w:val="nl-NL" w:eastAsia="nl-NL"/>
        </w:rPr>
        <w:t xml:space="preserve">het zoeken te vereenvoudigen en ook minder lang te laten duren. </w:t>
      </w:r>
      <w:r w:rsidR="001F78FB" w:rsidRPr="001F78FB">
        <w:rPr>
          <w:lang w:val="nl-NL" w:eastAsia="nl-NL"/>
        </w:rPr>
        <w:t>In de verbeteringsfase</w:t>
      </w:r>
      <w:r w:rsidR="001F78FB">
        <w:rPr>
          <w:lang w:val="nl-NL" w:eastAsia="nl-NL"/>
        </w:rPr>
        <w:t xml:space="preserve"> </w:t>
      </w:r>
      <w:r w:rsidR="001F78FB" w:rsidRPr="001F78FB">
        <w:rPr>
          <w:lang w:val="nl-NL" w:eastAsia="nl-NL"/>
        </w:rPr>
        <w:t xml:space="preserve">wordt een gekozen metaheuristiek gebruikt. Zodra een oplossing niet langer kan </w:t>
      </w:r>
      <w:r w:rsidR="001F78FB" w:rsidRPr="00E07BA6">
        <w:rPr>
          <w:lang w:val="nl-NL" w:eastAsia="nl-NL"/>
        </w:rPr>
        <w:t>worden verbeterd of een dal wordt bereikt, treedt een ander</w:t>
      </w:r>
      <w:r w:rsidR="00E07BA6" w:rsidRPr="00E07BA6">
        <w:rPr>
          <w:lang w:val="nl-NL" w:eastAsia="nl-NL"/>
        </w:rPr>
        <w:t xml:space="preserve"> algoritme</w:t>
      </w:r>
      <w:r w:rsidR="001F78FB" w:rsidRPr="00E07BA6">
        <w:rPr>
          <w:lang w:val="nl-NL" w:eastAsia="nl-NL"/>
        </w:rPr>
        <w:t xml:space="preserve"> in werking om zo </w:t>
      </w:r>
      <w:r w:rsidR="00E07BA6" w:rsidRPr="00E07BA6">
        <w:rPr>
          <w:lang w:val="nl-NL" w:eastAsia="nl-NL"/>
        </w:rPr>
        <w:t>tot de</w:t>
      </w:r>
      <w:r w:rsidR="001F78FB" w:rsidRPr="00E07BA6">
        <w:rPr>
          <w:lang w:val="nl-NL" w:eastAsia="nl-NL"/>
        </w:rPr>
        <w:t xml:space="preserve"> meest optimale oplossing te </w:t>
      </w:r>
      <w:r w:rsidR="00E07BA6" w:rsidRPr="00E07BA6">
        <w:rPr>
          <w:lang w:val="nl-NL" w:eastAsia="nl-NL"/>
        </w:rPr>
        <w:t>komen</w:t>
      </w:r>
      <w:r w:rsidR="001F78FB" w:rsidRPr="00E07BA6">
        <w:rPr>
          <w:lang w:val="nl-NL" w:eastAsia="nl-NL"/>
        </w:rPr>
        <w:t>.</w:t>
      </w:r>
    </w:p>
    <w:p w14:paraId="005BEEE4" w14:textId="23768276" w:rsidR="00E07BA6" w:rsidRPr="00E07BA6" w:rsidRDefault="0044666F" w:rsidP="001A38F4">
      <w:pPr>
        <w:spacing w:after="160" w:line="259" w:lineRule="auto"/>
        <w:jc w:val="both"/>
        <w:rPr>
          <w:lang w:val="nl-NL" w:eastAsia="nl-NL"/>
        </w:rPr>
      </w:pPr>
      <w:r>
        <w:rPr>
          <w:lang w:val="nl-NL" w:eastAsia="nl-NL"/>
        </w:rPr>
        <w:t xml:space="preserve">In </w:t>
      </w:r>
      <w:r>
        <w:rPr>
          <w:lang w:val="nl-NL" w:eastAsia="nl-NL"/>
        </w:rPr>
        <w:fldChar w:fldCharType="begin"/>
      </w:r>
      <w:r>
        <w:rPr>
          <w:lang w:val="nl-NL" w:eastAsia="nl-NL"/>
        </w:rPr>
        <w:instrText xml:space="preserve"> REF _Ref91784448 \h </w:instrText>
      </w:r>
      <w:r>
        <w:rPr>
          <w:lang w:val="nl-NL" w:eastAsia="nl-NL"/>
        </w:rPr>
      </w:r>
      <w:r>
        <w:rPr>
          <w:lang w:val="nl-NL" w:eastAsia="nl-NL"/>
        </w:rPr>
        <w:fldChar w:fldCharType="separate"/>
      </w:r>
      <w:r w:rsidRPr="0044666F">
        <w:rPr>
          <w:lang w:val="nl-NL"/>
        </w:rPr>
        <w:t xml:space="preserve">Figuur </w:t>
      </w:r>
      <w:r w:rsidRPr="0044666F">
        <w:rPr>
          <w:noProof/>
          <w:lang w:val="nl-NL"/>
        </w:rPr>
        <w:t>2</w:t>
      </w:r>
      <w:r>
        <w:rPr>
          <w:lang w:val="nl-NL" w:eastAsia="nl-NL"/>
        </w:rPr>
        <w:fldChar w:fldCharType="end"/>
      </w:r>
      <w:r>
        <w:rPr>
          <w:lang w:val="nl-NL" w:eastAsia="nl-NL"/>
        </w:rPr>
        <w:t xml:space="preserve"> worden de resultaten van de 4 algoritmen (MTH1, MTH2, MTH3 en MTH4) weergegeven en vergeleken.</w:t>
      </w:r>
    </w:p>
    <w:p w14:paraId="43FB3B81" w14:textId="6B74F210" w:rsidR="00982020" w:rsidRPr="00E07BA6" w:rsidRDefault="00945DE5" w:rsidP="001A38F4">
      <w:pPr>
        <w:spacing w:after="160" w:line="259" w:lineRule="auto"/>
        <w:jc w:val="both"/>
        <w:rPr>
          <w:lang w:val="nl-NL" w:eastAsia="nl-NL"/>
        </w:rPr>
      </w:pPr>
      <w:r>
        <w:rPr>
          <w:noProof/>
        </w:rPr>
        <mc:AlternateContent>
          <mc:Choice Requires="wps">
            <w:drawing>
              <wp:anchor distT="0" distB="0" distL="114300" distR="114300" simplePos="0" relativeHeight="251701250" behindDoc="0" locked="0" layoutInCell="1" allowOverlap="1" wp14:anchorId="57EE9947" wp14:editId="6537FC22">
                <wp:simplePos x="0" y="0"/>
                <wp:positionH relativeFrom="column">
                  <wp:posOffset>452120</wp:posOffset>
                </wp:positionH>
                <wp:positionV relativeFrom="paragraph">
                  <wp:posOffset>3141980</wp:posOffset>
                </wp:positionV>
                <wp:extent cx="4209415" cy="635"/>
                <wp:effectExtent l="0" t="0" r="0" b="12065"/>
                <wp:wrapSquare wrapText="bothSides"/>
                <wp:docPr id="30" name="Tekstvak 30"/>
                <wp:cNvGraphicFramePr/>
                <a:graphic xmlns:a="http://schemas.openxmlformats.org/drawingml/2006/main">
                  <a:graphicData uri="http://schemas.microsoft.com/office/word/2010/wordprocessingShape">
                    <wps:wsp>
                      <wps:cNvSpPr txBox="1"/>
                      <wps:spPr>
                        <a:xfrm>
                          <a:off x="0" y="0"/>
                          <a:ext cx="4209415" cy="635"/>
                        </a:xfrm>
                        <a:prstGeom prst="rect">
                          <a:avLst/>
                        </a:prstGeom>
                        <a:solidFill>
                          <a:prstClr val="white"/>
                        </a:solidFill>
                        <a:ln>
                          <a:noFill/>
                        </a:ln>
                      </wps:spPr>
                      <wps:txbx>
                        <w:txbxContent>
                          <w:p w14:paraId="78A8A50B" w14:textId="708E3BB0" w:rsidR="009E57C6" w:rsidRPr="00A6427A" w:rsidRDefault="009E57C6" w:rsidP="009E57C6">
                            <w:pPr>
                              <w:pStyle w:val="Bijschrift"/>
                              <w:rPr>
                                <w:noProof/>
                                <w:sz w:val="22"/>
                                <w:lang w:val="nl-NL"/>
                              </w:rPr>
                            </w:pPr>
                            <w:bookmarkStart w:id="16" w:name="_Toc91789872"/>
                            <w:r>
                              <w:t xml:space="preserve">Figuur </w:t>
                            </w:r>
                            <w:r w:rsidR="00BC5E5E">
                              <w:fldChar w:fldCharType="begin"/>
                            </w:r>
                            <w:r w:rsidR="00BC5E5E">
                              <w:instrText xml:space="preserve"> SEQ Figuur \* ARABIC </w:instrText>
                            </w:r>
                            <w:r w:rsidR="00BC5E5E">
                              <w:fldChar w:fldCharType="separate"/>
                            </w:r>
                            <w:r w:rsidR="00E50B68">
                              <w:rPr>
                                <w:noProof/>
                              </w:rPr>
                              <w:t>1</w:t>
                            </w:r>
                            <w:r w:rsidR="00BC5E5E">
                              <w:rPr>
                                <w:noProof/>
                              </w:rPr>
                              <w:fldChar w:fldCharType="end"/>
                            </w:r>
                            <w:r>
                              <w:t xml:space="preserve">: Resultaten </w:t>
                            </w:r>
                            <w:r w:rsidRPr="00E116DB">
                              <w:t>Multi-Phase Hybrid Metaheuristics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E9947" id="Tekstvak 30" o:spid="_x0000_s1027" type="#_x0000_t202" style="position:absolute;left:0;text-align:left;margin-left:35.6pt;margin-top:247.4pt;width:331.45pt;height:.05pt;z-index:251701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" stroked="f">
                <v:textbox style="mso-fit-shape-to-text:t" inset="0,0,0,0">
                  <w:txbxContent>
                    <w:p w14:paraId="78A8A50B" w14:textId="708E3BB0" w:rsidR="009E57C6" w:rsidRPr="00A6427A" w:rsidRDefault="009E57C6" w:rsidP="009E57C6">
                      <w:pPr>
                        <w:pStyle w:val="Bijschrift"/>
                        <w:rPr>
                          <w:noProof/>
                          <w:sz w:val="22"/>
                          <w:lang w:val="nl-NL"/>
                        </w:rPr>
                      </w:pPr>
                      <w:bookmarkStart w:id="17" w:name="_Toc91789872"/>
                      <w:r>
                        <w:t xml:space="preserve">Figuur </w:t>
                      </w:r>
                      <w:r w:rsidR="00BC5E5E">
                        <w:fldChar w:fldCharType="begin"/>
                      </w:r>
                      <w:r w:rsidR="00BC5E5E">
                        <w:instrText xml:space="preserve"> SEQ Figuur \* ARABIC </w:instrText>
                      </w:r>
                      <w:r w:rsidR="00BC5E5E">
                        <w:fldChar w:fldCharType="separate"/>
                      </w:r>
                      <w:r w:rsidR="00E50B68">
                        <w:rPr>
                          <w:noProof/>
                        </w:rPr>
                        <w:t>1</w:t>
                      </w:r>
                      <w:r w:rsidR="00BC5E5E">
                        <w:rPr>
                          <w:noProof/>
                        </w:rPr>
                        <w:fldChar w:fldCharType="end"/>
                      </w:r>
                      <w:r>
                        <w:t xml:space="preserve">: Resultaten </w:t>
                      </w:r>
                      <w:r w:rsidRPr="00E116DB">
                        <w:t>Multi-Phase Hybrid Metaheuristics</w:t>
                      </w:r>
                      <w:bookmarkEnd w:id="17"/>
                    </w:p>
                  </w:txbxContent>
                </v:textbox>
                <w10:wrap type="square"/>
              </v:shape>
            </w:pict>
          </mc:Fallback>
        </mc:AlternateContent>
      </w:r>
      <w:r w:rsidR="0044666F">
        <w:rPr>
          <w:noProof/>
          <w:lang w:val="nl-NL" w:eastAsia="nl-NL"/>
        </w:rPr>
        <w:drawing>
          <wp:anchor distT="0" distB="0" distL="114300" distR="114300" simplePos="0" relativeHeight="251699202" behindDoc="0" locked="0" layoutInCell="1" allowOverlap="1" wp14:anchorId="44F0F1C2" wp14:editId="4C399D23">
            <wp:simplePos x="0" y="0"/>
            <wp:positionH relativeFrom="margin">
              <wp:posOffset>366395</wp:posOffset>
            </wp:positionH>
            <wp:positionV relativeFrom="margin">
              <wp:posOffset>5567680</wp:posOffset>
            </wp:positionV>
            <wp:extent cx="4938395" cy="2971800"/>
            <wp:effectExtent l="0" t="0" r="1905" b="0"/>
            <wp:wrapSquare wrapText="bothSides"/>
            <wp:docPr id="29" name="Afbeelding 29"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afel&#10;&#10;Automatisch gegenereerde beschrijving"/>
                    <pic:cNvPicPr/>
                  </pic:nvPicPr>
                  <pic:blipFill>
                    <a:blip r:embed="rId23"/>
                    <a:stretch>
                      <a:fillRect/>
                    </a:stretch>
                  </pic:blipFill>
                  <pic:spPr>
                    <a:xfrm>
                      <a:off x="0" y="0"/>
                      <a:ext cx="4938395" cy="2971800"/>
                    </a:xfrm>
                    <a:prstGeom prst="rect">
                      <a:avLst/>
                    </a:prstGeom>
                  </pic:spPr>
                </pic:pic>
              </a:graphicData>
            </a:graphic>
            <wp14:sizeRelH relativeFrom="margin">
              <wp14:pctWidth>0</wp14:pctWidth>
            </wp14:sizeRelH>
            <wp14:sizeRelV relativeFrom="margin">
              <wp14:pctHeight>0</wp14:pctHeight>
            </wp14:sizeRelV>
          </wp:anchor>
        </w:drawing>
      </w:r>
      <w:r w:rsidR="004C7E54" w:rsidRPr="00E07BA6">
        <w:rPr>
          <w:lang w:val="nl-NL" w:eastAsia="nl-NL"/>
        </w:rPr>
        <w:t xml:space="preserve"> </w:t>
      </w:r>
      <w:r w:rsidR="00982020" w:rsidRPr="00E07BA6">
        <w:rPr>
          <w:lang w:val="nl-NL" w:eastAsia="nl-NL"/>
        </w:rPr>
        <w:br w:type="page"/>
      </w:r>
    </w:p>
    <w:p w14:paraId="2C98F67B" w14:textId="5569264F" w:rsidR="00854480" w:rsidRDefault="00854480" w:rsidP="00982020">
      <w:pPr>
        <w:pStyle w:val="Kop3"/>
      </w:pPr>
      <w:bookmarkStart w:id="18" w:name="_Toc91801172"/>
      <w:r>
        <w:lastRenderedPageBreak/>
        <w:t xml:space="preserve">Tabu </w:t>
      </w:r>
      <w:r w:rsidR="003A52D2">
        <w:t>S</w:t>
      </w:r>
      <w:r>
        <w:t>earch</w:t>
      </w:r>
      <w:bookmarkEnd w:id="18"/>
    </w:p>
    <w:p w14:paraId="39C3703C" w14:textId="0E91F2FC" w:rsidR="00854480" w:rsidRPr="00EC31A2" w:rsidRDefault="00854480" w:rsidP="00674F89">
      <w:pPr>
        <w:jc w:val="both"/>
        <w:rPr>
          <w:lang w:val="nl-NL" w:eastAsia="nl-NL"/>
        </w:rPr>
      </w:pPr>
      <w:r w:rsidRPr="00AC0362">
        <w:rPr>
          <w:lang w:val="nl-NL" w:eastAsia="nl-NL"/>
        </w:rPr>
        <w:t>Tabu Search is een meta-heuristiek</w:t>
      </w:r>
      <w:r w:rsidR="00247610">
        <w:rPr>
          <w:lang w:val="nl-NL" w:eastAsia="nl-NL"/>
        </w:rPr>
        <w:t>e</w:t>
      </w:r>
      <w:r w:rsidRPr="00AC0362">
        <w:rPr>
          <w:lang w:val="nl-NL" w:eastAsia="nl-NL"/>
        </w:rPr>
        <w:t xml:space="preserve"> </w:t>
      </w:r>
      <w:r w:rsidR="00247610">
        <w:rPr>
          <w:lang w:val="nl-NL" w:eastAsia="nl-NL"/>
        </w:rPr>
        <w:t xml:space="preserve">procedure </w:t>
      </w:r>
      <w:r w:rsidRPr="00AC0362">
        <w:rPr>
          <w:lang w:val="nl-NL" w:eastAsia="nl-NL"/>
        </w:rPr>
        <w:t>gebaseerd op het werk van Fred Glover</w:t>
      </w:r>
      <w:r w:rsidR="00247610">
        <w:rPr>
          <w:lang w:val="nl-NL" w:eastAsia="nl-NL"/>
        </w:rPr>
        <w:t xml:space="preserve">. Het proces is </w:t>
      </w:r>
      <w:r w:rsidRPr="00AC0362">
        <w:rPr>
          <w:lang w:val="nl-NL" w:eastAsia="nl-NL"/>
        </w:rPr>
        <w:t>ontworpen om combinatorische optimalisatieproblemen op te lossen.</w:t>
      </w:r>
      <w:r w:rsidR="00EC31A2">
        <w:rPr>
          <w:lang w:val="nl-NL" w:eastAsia="nl-NL"/>
        </w:rPr>
        <w:t xml:space="preserve"> Het algoritme</w:t>
      </w:r>
      <w:r w:rsidRPr="002D6843">
        <w:rPr>
          <w:lang w:val="nl-NL" w:eastAsia="nl-NL"/>
        </w:rPr>
        <w:t xml:space="preserve"> heeft het vermogen </w:t>
      </w:r>
      <w:r w:rsidR="00EC31A2">
        <w:rPr>
          <w:lang w:val="nl-NL" w:eastAsia="nl-NL"/>
        </w:rPr>
        <w:t xml:space="preserve">om </w:t>
      </w:r>
      <w:r w:rsidRPr="002D6843">
        <w:rPr>
          <w:lang w:val="nl-NL" w:eastAsia="nl-NL"/>
        </w:rPr>
        <w:t xml:space="preserve">voorbij de grenzen van lokale optimaliteit te </w:t>
      </w:r>
      <w:r w:rsidR="00EC31A2">
        <w:rPr>
          <w:lang w:val="nl-NL" w:eastAsia="nl-NL"/>
        </w:rPr>
        <w:t>geraken</w:t>
      </w:r>
      <w:r w:rsidR="003A52D2">
        <w:rPr>
          <w:lang w:val="nl-NL" w:eastAsia="nl-NL"/>
        </w:rPr>
        <w:t>,</w:t>
      </w:r>
      <w:r w:rsidR="006A46FE">
        <w:rPr>
          <w:lang w:val="nl-NL" w:eastAsia="nl-NL"/>
        </w:rPr>
        <w:t xml:space="preserve"> doordat het gebruik maakt van een taboelijst met recente zetten</w:t>
      </w:r>
      <w:r w:rsidRPr="002D6843">
        <w:rPr>
          <w:lang w:val="nl-NL" w:eastAsia="nl-NL"/>
        </w:rPr>
        <w:t>.</w:t>
      </w:r>
      <w:r w:rsidR="007B41D1">
        <w:rPr>
          <w:lang w:val="nl-NL" w:eastAsia="nl-NL"/>
        </w:rPr>
        <w:t xml:space="preserve"> Het woord Tabu (taboe) beteken</w:t>
      </w:r>
      <w:r w:rsidR="003A52D2">
        <w:rPr>
          <w:lang w:val="nl-NL" w:eastAsia="nl-NL"/>
        </w:rPr>
        <w:t>t</w:t>
      </w:r>
      <w:r w:rsidR="007B41D1">
        <w:rPr>
          <w:lang w:val="nl-NL" w:eastAsia="nl-NL"/>
        </w:rPr>
        <w:t xml:space="preserve"> in dit algoritme dat de recente zetten opgeslagen worden in een vaste lijst</w:t>
      </w:r>
      <w:r w:rsidR="003A52D2">
        <w:rPr>
          <w:lang w:val="nl-NL" w:eastAsia="nl-NL"/>
        </w:rPr>
        <w:t>,</w:t>
      </w:r>
      <w:r w:rsidR="007B41D1">
        <w:rPr>
          <w:lang w:val="nl-NL" w:eastAsia="nl-NL"/>
        </w:rPr>
        <w:t xml:space="preserve"> zodat </w:t>
      </w:r>
      <w:r w:rsidR="006A46FE">
        <w:rPr>
          <w:lang w:val="nl-NL" w:eastAsia="nl-NL"/>
        </w:rPr>
        <w:t>deze beschouwd worden als oude oplossing.</w:t>
      </w:r>
      <w:sdt>
        <w:sdtPr>
          <w:rPr>
            <w:lang w:val="en-GB" w:eastAsia="nl-NL"/>
          </w:rPr>
          <w:id w:val="1494677545"/>
          <w:citation/>
        </w:sdtPr>
        <w:sdtEndPr/>
        <w:sdtContent>
          <w:r w:rsidR="00AC0362">
            <w:rPr>
              <w:lang w:val="en-GB" w:eastAsia="nl-NL"/>
            </w:rPr>
            <w:fldChar w:fldCharType="begin"/>
          </w:r>
          <w:r w:rsidR="00AC0362">
            <w:rPr>
              <w:lang w:eastAsia="nl-NL"/>
            </w:rPr>
            <w:instrText xml:space="preserve"> CITATION Gas18 \l 2067 </w:instrText>
          </w:r>
          <w:r w:rsidR="00AC0362">
            <w:rPr>
              <w:lang w:val="en-GB" w:eastAsia="nl-NL"/>
            </w:rPr>
            <w:fldChar w:fldCharType="separate"/>
          </w:r>
          <w:r w:rsidR="00F36388">
            <w:rPr>
              <w:noProof/>
              <w:lang w:eastAsia="nl-NL"/>
            </w:rPr>
            <w:t xml:space="preserve"> </w:t>
          </w:r>
          <w:r w:rsidR="00F36388" w:rsidRPr="00F36388">
            <w:rPr>
              <w:noProof/>
              <w:lang w:eastAsia="nl-NL"/>
            </w:rPr>
            <w:t>[6]</w:t>
          </w:r>
          <w:r w:rsidR="00AC0362">
            <w:rPr>
              <w:lang w:val="en-GB" w:eastAsia="nl-NL"/>
            </w:rPr>
            <w:fldChar w:fldCharType="end"/>
          </w:r>
        </w:sdtContent>
      </w:sdt>
    </w:p>
    <w:p w14:paraId="2EB043EC" w14:textId="2819F5AE" w:rsidR="002464E3" w:rsidRDefault="00CF0B18" w:rsidP="00674F89">
      <w:pPr>
        <w:jc w:val="both"/>
        <w:rPr>
          <w:lang w:val="nl-NL" w:eastAsia="nl-NL"/>
        </w:rPr>
      </w:pPr>
      <w:r w:rsidRPr="00CF0B18">
        <w:rPr>
          <w:lang w:val="nl-NL" w:eastAsia="nl-NL"/>
        </w:rPr>
        <w:t xml:space="preserve">Het </w:t>
      </w:r>
      <w:r>
        <w:rPr>
          <w:lang w:val="nl-NL" w:eastAsia="nl-NL"/>
        </w:rPr>
        <w:t xml:space="preserve">voordeel van Tabu Search is dat het relatief weinig code vergt om het probleem te beschrijven en uit te werken, zo is </w:t>
      </w:r>
      <w:r w:rsidR="003A52D2">
        <w:rPr>
          <w:lang w:val="nl-NL" w:eastAsia="nl-NL"/>
        </w:rPr>
        <w:t xml:space="preserve">het </w:t>
      </w:r>
      <w:r>
        <w:rPr>
          <w:lang w:val="nl-NL" w:eastAsia="nl-NL"/>
        </w:rPr>
        <w:t xml:space="preserve">ook </w:t>
      </w:r>
      <w:r w:rsidR="006A46FE">
        <w:rPr>
          <w:lang w:val="nl-NL" w:eastAsia="nl-NL"/>
        </w:rPr>
        <w:t>eenvoudig</w:t>
      </w:r>
      <w:r>
        <w:rPr>
          <w:lang w:val="nl-NL" w:eastAsia="nl-NL"/>
        </w:rPr>
        <w:t xml:space="preserve"> om goed te schalen op grotere problemen</w:t>
      </w:r>
      <w:r w:rsidR="00A741D9">
        <w:rPr>
          <w:lang w:val="nl-NL" w:eastAsia="nl-NL"/>
        </w:rPr>
        <w:t xml:space="preserve"> en bekomt het vaak een oplossing van hoge kwaliteit</w:t>
      </w:r>
      <w:r w:rsidR="006A46FE">
        <w:rPr>
          <w:lang w:val="nl-NL" w:eastAsia="nl-NL"/>
        </w:rPr>
        <w:t xml:space="preserve"> na een relatief korte zoektijd</w:t>
      </w:r>
      <w:r>
        <w:rPr>
          <w:lang w:val="nl-NL" w:eastAsia="nl-NL"/>
        </w:rPr>
        <w:t xml:space="preserve">. </w:t>
      </w:r>
      <w:r w:rsidR="006A46FE">
        <w:rPr>
          <w:lang w:val="nl-NL" w:eastAsia="nl-NL"/>
        </w:rPr>
        <w:t>E</w:t>
      </w:r>
      <w:r w:rsidR="003A52D2">
        <w:rPr>
          <w:lang w:val="nl-NL" w:eastAsia="nl-NL"/>
        </w:rPr>
        <w:t>é</w:t>
      </w:r>
      <w:r w:rsidR="006A46FE">
        <w:rPr>
          <w:lang w:val="nl-NL" w:eastAsia="nl-NL"/>
        </w:rPr>
        <w:t xml:space="preserve">n </w:t>
      </w:r>
      <w:r>
        <w:rPr>
          <w:lang w:val="nl-NL" w:eastAsia="nl-NL"/>
        </w:rPr>
        <w:t xml:space="preserve">van de nadelen </w:t>
      </w:r>
      <w:r w:rsidR="003A52D2">
        <w:rPr>
          <w:lang w:val="nl-NL" w:eastAsia="nl-NL"/>
        </w:rPr>
        <w:t>van</w:t>
      </w:r>
      <w:r w:rsidR="006A46FE">
        <w:rPr>
          <w:lang w:val="nl-NL" w:eastAsia="nl-NL"/>
        </w:rPr>
        <w:t xml:space="preserve"> Tabu Search is </w:t>
      </w:r>
      <w:r>
        <w:rPr>
          <w:lang w:val="nl-NL" w:eastAsia="nl-NL"/>
        </w:rPr>
        <w:t xml:space="preserve">dat het probleem programmatisch voorstellen moeilijk </w:t>
      </w:r>
      <w:r w:rsidR="006A46FE">
        <w:rPr>
          <w:lang w:val="nl-NL" w:eastAsia="nl-NL"/>
        </w:rPr>
        <w:t xml:space="preserve">kan zijn </w:t>
      </w:r>
      <w:r>
        <w:rPr>
          <w:lang w:val="nl-NL" w:eastAsia="nl-NL"/>
        </w:rPr>
        <w:t>naar mate er meerdere beperkingen en vereisten zijn.</w:t>
      </w:r>
    </w:p>
    <w:p w14:paraId="15EB00AD" w14:textId="234B8F16" w:rsidR="00784576" w:rsidRPr="00501BF5" w:rsidRDefault="00CF0B18" w:rsidP="00501BF5">
      <w:pPr>
        <w:jc w:val="both"/>
        <w:rPr>
          <w:lang w:val="nl-NL" w:eastAsia="nl-NL"/>
        </w:rPr>
      </w:pPr>
      <w:r>
        <w:rPr>
          <w:lang w:val="nl-NL" w:eastAsia="nl-NL"/>
        </w:rPr>
        <w:t>Om een probleem op te lossen start Tabu Search steeds met willekeurig een oplossing</w:t>
      </w:r>
      <w:r w:rsidR="00A741D9">
        <w:rPr>
          <w:lang w:val="nl-NL" w:eastAsia="nl-NL"/>
        </w:rPr>
        <w:t xml:space="preserve"> te kiezen en deze te valideren. De validatie </w:t>
      </w:r>
      <w:r w:rsidR="006A46FE">
        <w:rPr>
          <w:lang w:val="nl-NL" w:eastAsia="nl-NL"/>
        </w:rPr>
        <w:t xml:space="preserve">stap </w:t>
      </w:r>
      <w:r w:rsidR="00EC31A2">
        <w:rPr>
          <w:lang w:val="nl-NL" w:eastAsia="nl-NL"/>
        </w:rPr>
        <w:t>bereken</w:t>
      </w:r>
      <w:r w:rsidR="008650DE">
        <w:rPr>
          <w:lang w:val="nl-NL" w:eastAsia="nl-NL"/>
        </w:rPr>
        <w:t>t</w:t>
      </w:r>
      <w:r w:rsidR="00A741D9">
        <w:rPr>
          <w:lang w:val="nl-NL" w:eastAsia="nl-NL"/>
        </w:rPr>
        <w:t xml:space="preserve"> dan een score op de oplossing om zo de kwaliteit van de oplossing uit te drukken. De </w:t>
      </w:r>
      <w:r w:rsidR="00EC31A2">
        <w:rPr>
          <w:lang w:val="nl-NL" w:eastAsia="nl-NL"/>
        </w:rPr>
        <w:t xml:space="preserve">beste oplossing wordt </w:t>
      </w:r>
      <w:r w:rsidR="006A46FE">
        <w:rPr>
          <w:lang w:val="nl-NL" w:eastAsia="nl-NL"/>
        </w:rPr>
        <w:t xml:space="preserve">steeds </w:t>
      </w:r>
      <w:r w:rsidR="00EC31A2">
        <w:rPr>
          <w:lang w:val="nl-NL" w:eastAsia="nl-NL"/>
        </w:rPr>
        <w:t xml:space="preserve">bewaard tot er een betere oplossing gevonden wordt. </w:t>
      </w:r>
      <w:r w:rsidR="006A46FE">
        <w:rPr>
          <w:lang w:val="nl-NL" w:eastAsia="nl-NL"/>
        </w:rPr>
        <w:t xml:space="preserve">De vorige oplossing wordt daarna toegevoegd aan de taboelijst zodat deze niet meer kan worden uitgevoerd, dit helpt om uit de lokale </w:t>
      </w:r>
      <w:r w:rsidR="00E50B68">
        <w:rPr>
          <w:lang w:val="nl-NL" w:eastAsia="nl-NL"/>
        </w:rPr>
        <w:t>minima</w:t>
      </w:r>
      <w:r w:rsidR="006A46FE">
        <w:rPr>
          <w:lang w:val="nl-NL" w:eastAsia="nl-NL"/>
        </w:rPr>
        <w:t xml:space="preserve"> te geraken.</w:t>
      </w:r>
      <w:r w:rsidR="0054642C">
        <w:rPr>
          <w:lang w:val="nl-NL" w:eastAsia="nl-NL"/>
        </w:rPr>
        <w:t xml:space="preserve"> </w:t>
      </w:r>
      <w:r w:rsidR="0054642C">
        <w:rPr>
          <w:lang w:val="nl-NL" w:eastAsia="nl-NL"/>
        </w:rPr>
        <w:fldChar w:fldCharType="begin"/>
      </w:r>
      <w:r w:rsidR="0054642C">
        <w:rPr>
          <w:lang w:val="nl-NL" w:eastAsia="nl-NL"/>
        </w:rPr>
        <w:instrText xml:space="preserve"> REF _Ref91709555 \h </w:instrText>
      </w:r>
      <w:r w:rsidR="00674F89">
        <w:rPr>
          <w:lang w:val="nl-NL" w:eastAsia="nl-NL"/>
        </w:rPr>
        <w:instrText xml:space="preserve"> \* MERGEFORMAT </w:instrText>
      </w:r>
      <w:r w:rsidR="0054642C">
        <w:rPr>
          <w:lang w:val="nl-NL" w:eastAsia="nl-NL"/>
        </w:rPr>
      </w:r>
      <w:r w:rsidR="0054642C">
        <w:rPr>
          <w:lang w:val="nl-NL" w:eastAsia="nl-NL"/>
        </w:rPr>
        <w:fldChar w:fldCharType="separate"/>
      </w:r>
      <w:r w:rsidR="0054642C">
        <w:t xml:space="preserve">Figuur </w:t>
      </w:r>
      <w:r w:rsidR="0054642C">
        <w:rPr>
          <w:noProof/>
        </w:rPr>
        <w:t>1</w:t>
      </w:r>
      <w:r w:rsidR="0054642C">
        <w:rPr>
          <w:lang w:val="nl-NL" w:eastAsia="nl-NL"/>
        </w:rPr>
        <w:fldChar w:fldCharType="end"/>
      </w:r>
      <w:r w:rsidR="0054642C">
        <w:rPr>
          <w:lang w:val="nl-NL" w:eastAsia="nl-NL"/>
        </w:rPr>
        <w:t xml:space="preserve"> toont een </w:t>
      </w:r>
      <w:r w:rsidR="002E356D">
        <w:rPr>
          <w:lang w:val="nl-NL" w:eastAsia="nl-NL"/>
        </w:rPr>
        <w:t xml:space="preserve">stroomdiagram </w:t>
      </w:r>
      <w:r w:rsidR="002C5A44">
        <w:rPr>
          <w:lang w:val="nl-NL" w:eastAsia="nl-NL"/>
        </w:rPr>
        <w:t>van de stappen die Tabu Search definiëren.</w:t>
      </w:r>
      <w:r w:rsidR="00784576" w:rsidRPr="00784576">
        <w:rPr>
          <w:rFonts w:ascii="Times New Roman" w:eastAsia="Times New Roman" w:hAnsi="Times New Roman" w:cs="Times New Roman"/>
          <w:sz w:val="24"/>
          <w:szCs w:val="24"/>
          <w:lang w:val="nl-US" w:eastAsia="nl-NL"/>
        </w:rPr>
        <w:fldChar w:fldCharType="begin"/>
      </w:r>
      <w:r w:rsidR="00784576" w:rsidRPr="00784576">
        <w:rPr>
          <w:rFonts w:ascii="Times New Roman" w:eastAsia="Times New Roman" w:hAnsi="Times New Roman" w:cs="Times New Roman"/>
          <w:sz w:val="24"/>
          <w:szCs w:val="24"/>
          <w:lang w:val="nl-US" w:eastAsia="nl-NL"/>
        </w:rPr>
        <w:instrText xml:space="preserve"> INCLUDEPICTURE "/var/folders/n1/h5m0rgfn3jd68vm3642h9brr0000gn/T/com.microsoft.Word/WebArchiveCopyPasteTempFiles/2-Figure1-1.png" \* MERGEFORMATINET </w:instrText>
      </w:r>
      <w:r w:rsidR="00784576" w:rsidRPr="00784576">
        <w:rPr>
          <w:rFonts w:ascii="Times New Roman" w:eastAsia="Times New Roman" w:hAnsi="Times New Roman" w:cs="Times New Roman"/>
          <w:sz w:val="24"/>
          <w:szCs w:val="24"/>
          <w:lang w:val="nl-US" w:eastAsia="nl-NL"/>
        </w:rPr>
        <w:fldChar w:fldCharType="end"/>
      </w:r>
    </w:p>
    <w:p w14:paraId="2B32E617" w14:textId="72A7FE1A" w:rsidR="00FB0E37" w:rsidRDefault="009C13A0" w:rsidP="00982020">
      <w:pPr>
        <w:spacing w:after="160" w:line="259" w:lineRule="auto"/>
        <w:rPr>
          <w:lang w:val="nl-NL" w:eastAsia="nl-NL"/>
        </w:rPr>
      </w:pPr>
      <w:r>
        <w:rPr>
          <w:noProof/>
        </w:rPr>
        <mc:AlternateContent>
          <mc:Choice Requires="wps">
            <w:drawing>
              <wp:anchor distT="0" distB="0" distL="114300" distR="114300" simplePos="0" relativeHeight="251671554" behindDoc="0" locked="0" layoutInCell="1" allowOverlap="1" wp14:anchorId="5D9C9CAF" wp14:editId="4B768FAC">
                <wp:simplePos x="0" y="0"/>
                <wp:positionH relativeFrom="column">
                  <wp:posOffset>805815</wp:posOffset>
                </wp:positionH>
                <wp:positionV relativeFrom="paragraph">
                  <wp:posOffset>3997325</wp:posOffset>
                </wp:positionV>
                <wp:extent cx="3926205" cy="635"/>
                <wp:effectExtent l="0" t="0" r="0" b="12065"/>
                <wp:wrapSquare wrapText="bothSides"/>
                <wp:docPr id="2" name="Tekstvak 2"/>
                <wp:cNvGraphicFramePr/>
                <a:graphic xmlns:a="http://schemas.openxmlformats.org/drawingml/2006/main">
                  <a:graphicData uri="http://schemas.microsoft.com/office/word/2010/wordprocessingShape">
                    <wps:wsp>
                      <wps:cNvSpPr txBox="1"/>
                      <wps:spPr>
                        <a:xfrm>
                          <a:off x="0" y="0"/>
                          <a:ext cx="3926205" cy="635"/>
                        </a:xfrm>
                        <a:prstGeom prst="rect">
                          <a:avLst/>
                        </a:prstGeom>
                        <a:solidFill>
                          <a:prstClr val="white"/>
                        </a:solidFill>
                        <a:ln>
                          <a:noFill/>
                        </a:ln>
                      </wps:spPr>
                      <wps:txbx>
                        <w:txbxContent>
                          <w:p w14:paraId="15B0D5E6" w14:textId="092D04CA" w:rsidR="004C7E54" w:rsidRPr="00395E66" w:rsidRDefault="004C7E54" w:rsidP="006A46FE">
                            <w:pPr>
                              <w:pStyle w:val="Bijschrift"/>
                              <w:rPr>
                                <w:rFonts w:ascii="Times New Roman" w:eastAsia="Times New Roman" w:hAnsi="Times New Roman" w:cs="Times New Roman"/>
                                <w:noProof/>
                                <w:lang w:val="en-US"/>
                              </w:rPr>
                            </w:pPr>
                            <w:bookmarkStart w:id="19" w:name="_Ref91784448"/>
                            <w:bookmarkStart w:id="20" w:name="_Ref91709555"/>
                            <w:bookmarkStart w:id="21" w:name="_Toc91719984"/>
                            <w:bookmarkStart w:id="22" w:name="_Toc91789873"/>
                            <w:proofErr w:type="spellStart"/>
                            <w:r w:rsidRPr="00395E66">
                              <w:rPr>
                                <w:lang w:val="en-US"/>
                              </w:rPr>
                              <w:t>Figuur</w:t>
                            </w:r>
                            <w:proofErr w:type="spellEnd"/>
                            <w:r w:rsidRPr="00395E66">
                              <w:rPr>
                                <w:lang w:val="en-US"/>
                              </w:rPr>
                              <w:t xml:space="preserve"> </w:t>
                            </w:r>
                            <w:r>
                              <w:fldChar w:fldCharType="begin"/>
                            </w:r>
                            <w:r w:rsidRPr="00395E66">
                              <w:rPr>
                                <w:lang w:val="en-US"/>
                              </w:rPr>
                              <w:instrText xml:space="preserve"> SEQ Figuur \* ARABIC </w:instrText>
                            </w:r>
                            <w:r>
                              <w:fldChar w:fldCharType="separate"/>
                            </w:r>
                            <w:r w:rsidR="00E50B68">
                              <w:rPr>
                                <w:noProof/>
                                <w:lang w:val="en-US"/>
                              </w:rPr>
                              <w:t>2</w:t>
                            </w:r>
                            <w:r>
                              <w:fldChar w:fldCharType="end"/>
                            </w:r>
                            <w:bookmarkEnd w:id="19"/>
                            <w:r w:rsidRPr="00395E66">
                              <w:rPr>
                                <w:lang w:val="en-US"/>
                              </w:rPr>
                              <w:t>: Flowchart Tabu Search</w:t>
                            </w:r>
                            <w:sdt>
                              <w:sdtPr>
                                <w:id w:val="170462755"/>
                                <w:citation/>
                              </w:sdtPr>
                              <w:sdtEndPr/>
                              <w:sdtContent>
                                <w:r>
                                  <w:fldChar w:fldCharType="begin"/>
                                </w:r>
                                <w:r w:rsidRPr="00395E66">
                                  <w:rPr>
                                    <w:lang w:val="en-US"/>
                                  </w:rPr>
                                  <w:instrText xml:space="preserve"> CITATION ZKa17 \l 2067 </w:instrText>
                                </w:r>
                                <w:r>
                                  <w:fldChar w:fldCharType="separate"/>
                                </w:r>
                                <w:r w:rsidR="00F36388">
                                  <w:rPr>
                                    <w:noProof/>
                                    <w:lang w:val="en-US"/>
                                  </w:rPr>
                                  <w:t xml:space="preserve"> </w:t>
                                </w:r>
                                <w:r w:rsidR="00F36388" w:rsidRPr="00F36388">
                                  <w:rPr>
                                    <w:noProof/>
                                    <w:lang w:val="en-US"/>
                                  </w:rPr>
                                  <w:t>[11]</w:t>
                                </w:r>
                                <w:r>
                                  <w:fldChar w:fldCharType="end"/>
                                </w:r>
                              </w:sdtContent>
                            </w:sdt>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D9C9CAF" id="Tekstvak 2" o:spid="_x0000_s1028" type="#_x0000_t202" style="position:absolute;margin-left:63.45pt;margin-top:314.75pt;width:309.15pt;height:.05pt;z-index:2516715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" stroked="f">
                <v:textbox style="mso-fit-shape-to-text:t" inset="0,0,0,0">
                  <w:txbxContent>
                    <w:p w14:paraId="15B0D5E6" w14:textId="092D04CA" w:rsidR="004C7E54" w:rsidRPr="00395E66" w:rsidRDefault="004C7E54" w:rsidP="006A46FE">
                      <w:pPr>
                        <w:pStyle w:val="Bijschrift"/>
                        <w:rPr>
                          <w:rFonts w:ascii="Times New Roman" w:eastAsia="Times New Roman" w:hAnsi="Times New Roman" w:cs="Times New Roman"/>
                          <w:noProof/>
                          <w:lang w:val="en-US"/>
                        </w:rPr>
                      </w:pPr>
                      <w:bookmarkStart w:id="23" w:name="_Ref91784448"/>
                      <w:bookmarkStart w:id="24" w:name="_Ref91709555"/>
                      <w:bookmarkStart w:id="25" w:name="_Toc91719984"/>
                      <w:bookmarkStart w:id="26" w:name="_Toc91789873"/>
                      <w:proofErr w:type="spellStart"/>
                      <w:r w:rsidRPr="00395E66">
                        <w:rPr>
                          <w:lang w:val="en-US"/>
                        </w:rPr>
                        <w:t>Figuur</w:t>
                      </w:r>
                      <w:proofErr w:type="spellEnd"/>
                      <w:r w:rsidRPr="00395E66">
                        <w:rPr>
                          <w:lang w:val="en-US"/>
                        </w:rPr>
                        <w:t xml:space="preserve"> </w:t>
                      </w:r>
                      <w:r>
                        <w:fldChar w:fldCharType="begin"/>
                      </w:r>
                      <w:r w:rsidRPr="00395E66">
                        <w:rPr>
                          <w:lang w:val="en-US"/>
                        </w:rPr>
                        <w:instrText xml:space="preserve"> SEQ Figuur \* ARABIC </w:instrText>
                      </w:r>
                      <w:r>
                        <w:fldChar w:fldCharType="separate"/>
                      </w:r>
                      <w:r w:rsidR="00E50B68">
                        <w:rPr>
                          <w:noProof/>
                          <w:lang w:val="en-US"/>
                        </w:rPr>
                        <w:t>2</w:t>
                      </w:r>
                      <w:r>
                        <w:fldChar w:fldCharType="end"/>
                      </w:r>
                      <w:bookmarkEnd w:id="23"/>
                      <w:r w:rsidRPr="00395E66">
                        <w:rPr>
                          <w:lang w:val="en-US"/>
                        </w:rPr>
                        <w:t>: Flowchart Tabu Search</w:t>
                      </w:r>
                      <w:sdt>
                        <w:sdtPr>
                          <w:id w:val="170462755"/>
                          <w:citation/>
                        </w:sdtPr>
                        <w:sdtEndPr/>
                        <w:sdtContent>
                          <w:r>
                            <w:fldChar w:fldCharType="begin"/>
                          </w:r>
                          <w:r w:rsidRPr="00395E66">
                            <w:rPr>
                              <w:lang w:val="en-US"/>
                            </w:rPr>
                            <w:instrText xml:space="preserve"> CITATION ZKa17 \l 2067 </w:instrText>
                          </w:r>
                          <w:r>
                            <w:fldChar w:fldCharType="separate"/>
                          </w:r>
                          <w:r w:rsidR="00F36388">
                            <w:rPr>
                              <w:noProof/>
                              <w:lang w:val="en-US"/>
                            </w:rPr>
                            <w:t xml:space="preserve"> </w:t>
                          </w:r>
                          <w:r w:rsidR="00F36388" w:rsidRPr="00F36388">
                            <w:rPr>
                              <w:noProof/>
                              <w:lang w:val="en-US"/>
                            </w:rPr>
                            <w:t>[11]</w:t>
                          </w:r>
                          <w:r>
                            <w:fldChar w:fldCharType="end"/>
                          </w:r>
                        </w:sdtContent>
                      </w:sdt>
                      <w:bookmarkEnd w:id="24"/>
                      <w:bookmarkEnd w:id="25"/>
                      <w:bookmarkEnd w:id="26"/>
                    </w:p>
                  </w:txbxContent>
                </v:textbox>
                <w10:wrap type="square"/>
              </v:shape>
            </w:pict>
          </mc:Fallback>
        </mc:AlternateContent>
      </w:r>
      <w:r w:rsidR="000928A2" w:rsidRPr="00784576">
        <w:rPr>
          <w:rFonts w:ascii="Times New Roman" w:eastAsia="Times New Roman" w:hAnsi="Times New Roman" w:cs="Times New Roman"/>
          <w:noProof/>
          <w:sz w:val="24"/>
          <w:szCs w:val="24"/>
          <w:lang w:val="nl-US" w:eastAsia="nl-NL"/>
        </w:rPr>
        <w:drawing>
          <wp:anchor distT="0" distB="0" distL="114300" distR="114300" simplePos="0" relativeHeight="251668482" behindDoc="0" locked="0" layoutInCell="1" allowOverlap="1" wp14:anchorId="1AFDCE96" wp14:editId="621911FD">
            <wp:simplePos x="0" y="0"/>
            <wp:positionH relativeFrom="margin">
              <wp:posOffset>805180</wp:posOffset>
            </wp:positionH>
            <wp:positionV relativeFrom="margin">
              <wp:posOffset>3923030</wp:posOffset>
            </wp:positionV>
            <wp:extent cx="3926205" cy="3603625"/>
            <wp:effectExtent l="0" t="0" r="0" b="3175"/>
            <wp:wrapSquare wrapText="bothSides"/>
            <wp:docPr id="15" name="Afbeelding 15" descr="Fig. 1. Flowchart of Tabu search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 1. Flowchart of Tabu search method."/>
                    <pic:cNvPicPr>
                      <a:picLocks noChangeAspect="1" noChangeArrowheads="1"/>
                    </pic:cNvPicPr>
                  </pic:nvPicPr>
                  <pic:blipFill rotWithShape="1">
                    <a:blip r:embed="rId24">
                      <a:extLst>
                        <a:ext uri="{28A0092B-C50C-407E-A947-70E740481C1C}">
                          <a14:useLocalDpi xmlns:a14="http://schemas.microsoft.com/office/drawing/2010/main" val="0"/>
                        </a:ext>
                      </a:extLst>
                    </a:blip>
                    <a:srcRect b="4279"/>
                    <a:stretch/>
                  </pic:blipFill>
                  <pic:spPr bwMode="auto">
                    <a:xfrm>
                      <a:off x="0" y="0"/>
                      <a:ext cx="3926205" cy="360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1B2">
        <w:rPr>
          <w:lang w:val="nl-NL" w:eastAsia="nl-NL"/>
        </w:rPr>
        <w:br w:type="page"/>
      </w:r>
    </w:p>
    <w:p w14:paraId="31051EE5" w14:textId="569A9619" w:rsidR="00982020" w:rsidRDefault="00982020" w:rsidP="00982020">
      <w:pPr>
        <w:pStyle w:val="Kop3"/>
        <w:rPr>
          <w:szCs w:val="24"/>
        </w:rPr>
      </w:pPr>
      <w:bookmarkStart w:id="27" w:name="_Toc91801173"/>
      <w:r>
        <w:lastRenderedPageBreak/>
        <w:t>Simulated Annealing</w:t>
      </w:r>
      <w:bookmarkEnd w:id="27"/>
      <w:r>
        <w:t xml:space="preserve"> </w:t>
      </w:r>
    </w:p>
    <w:p w14:paraId="1E9EF39C" w14:textId="52A108C5" w:rsidR="00E50B68" w:rsidRPr="00E50B68" w:rsidRDefault="00E50B68" w:rsidP="00E50B68">
      <w:pPr>
        <w:jc w:val="both"/>
        <w:rPr>
          <w:lang w:val="nl-NL" w:eastAsia="nl-NL"/>
        </w:rPr>
      </w:pPr>
      <w:r w:rsidRPr="00E50B68">
        <w:rPr>
          <w:lang w:val="nl-NL" w:eastAsia="nl-NL"/>
        </w:rPr>
        <w:t xml:space="preserve">Simulated </w:t>
      </w:r>
      <w:r>
        <w:rPr>
          <w:lang w:val="nl-NL" w:eastAsia="nl-NL"/>
        </w:rPr>
        <w:t>A</w:t>
      </w:r>
      <w:r w:rsidRPr="00E50B68">
        <w:rPr>
          <w:lang w:val="nl-NL" w:eastAsia="nl-NL"/>
        </w:rPr>
        <w:t xml:space="preserve">nnealing is een </w:t>
      </w:r>
      <w:r w:rsidRPr="009C13A0">
        <w:rPr>
          <w:lang w:val="nl-NL" w:eastAsia="nl-NL"/>
        </w:rPr>
        <w:t xml:space="preserve">heuristische </w:t>
      </w:r>
      <w:r w:rsidRPr="00E50B68">
        <w:rPr>
          <w:lang w:val="nl-NL" w:eastAsia="nl-NL"/>
        </w:rPr>
        <w:t>methode voor het oplossen van</w:t>
      </w:r>
      <w:r>
        <w:rPr>
          <w:lang w:val="nl-NL" w:eastAsia="nl-NL"/>
        </w:rPr>
        <w:t xml:space="preserve"> </w:t>
      </w:r>
      <w:r w:rsidRPr="00E50B68">
        <w:rPr>
          <w:lang w:val="nl-NL" w:eastAsia="nl-NL"/>
        </w:rPr>
        <w:t>optimalisatieproblemen</w:t>
      </w:r>
      <w:r>
        <w:rPr>
          <w:lang w:val="nl-NL" w:eastAsia="nl-NL"/>
        </w:rPr>
        <w:t xml:space="preserve"> met beperkingen en grenzen</w:t>
      </w:r>
      <w:r w:rsidRPr="00E50B68">
        <w:rPr>
          <w:lang w:val="nl-NL" w:eastAsia="nl-NL"/>
        </w:rPr>
        <w:t>. De methode modelleert het fysieke proces van het verwarmen van een materiaal en het vervolgens langzaam verlagen van de temperatuur om defecten te verminderen, waardoor de systeemenergie wordt geminimaliseerd.</w:t>
      </w:r>
    </w:p>
    <w:p w14:paraId="3976B4E7" w14:textId="1A06DB03" w:rsidR="00E50B68" w:rsidRDefault="00E50B68" w:rsidP="00E50B68">
      <w:pPr>
        <w:jc w:val="both"/>
        <w:rPr>
          <w:lang w:val="nl-NL" w:eastAsia="nl-NL"/>
        </w:rPr>
      </w:pPr>
      <w:r w:rsidRPr="00E50B68">
        <w:rPr>
          <w:lang w:val="nl-NL" w:eastAsia="nl-NL"/>
        </w:rPr>
        <w:t>Bij elke iteratie van het gesimuleerde algoritme wordt willekeurig een nieuw punt gegenereerd. De afstand van het nieuwe punt tot het huidige punt, of de omvang van de zoekopdracht is gebaseerd op een kansverdeling met een schaal die evenredig is aan de temperatuur. Het algoritme accepteert alle nieuwe punten die de doelstelling verlagen, maar ook, met een zekere waarschijnlijkheid, punten die de doelstelling verhogen.</w:t>
      </w:r>
    </w:p>
    <w:p w14:paraId="14AA9512" w14:textId="20626230" w:rsidR="00FB0E37" w:rsidRDefault="00E50B68" w:rsidP="00E50B68">
      <w:pPr>
        <w:jc w:val="both"/>
        <w:rPr>
          <w:lang w:val="nl-NL" w:eastAsia="nl-NL"/>
        </w:rPr>
      </w:pPr>
      <w:r w:rsidRPr="00E50B68">
        <w:rPr>
          <w:lang w:val="nl-NL" w:eastAsia="nl-NL"/>
        </w:rPr>
        <w:t>Door punten te accepteren die het doel verhogen</w:t>
      </w:r>
      <w:r w:rsidR="000F0567">
        <w:rPr>
          <w:lang w:val="nl-NL" w:eastAsia="nl-NL"/>
        </w:rPr>
        <w:t xml:space="preserve"> </w:t>
      </w:r>
      <w:r w:rsidRPr="00E50B68">
        <w:rPr>
          <w:lang w:val="nl-NL" w:eastAsia="nl-NL"/>
        </w:rPr>
        <w:t>vermijdt het algoritme vast te zitten in lokale minima en kan het wereldwijd zoeken naar meer mogelijke oplossingen. Er wordt een uitgloeischema geselecteerd om de temperatuur systematisch te verlagen naarmate het algoritme vordert. Naarmate de temperatuur daalt</w:t>
      </w:r>
      <w:r w:rsidR="00561A35">
        <w:rPr>
          <w:lang w:val="nl-NL" w:eastAsia="nl-NL"/>
        </w:rPr>
        <w:t xml:space="preserve"> </w:t>
      </w:r>
      <w:r w:rsidRPr="00E50B68">
        <w:rPr>
          <w:lang w:val="nl-NL" w:eastAsia="nl-NL"/>
        </w:rPr>
        <w:t xml:space="preserve">vermindert het algoritme de omvang </w:t>
      </w:r>
      <w:r w:rsidR="00561A35">
        <w:rPr>
          <w:lang w:val="nl-NL" w:eastAsia="nl-NL"/>
        </w:rPr>
        <w:t xml:space="preserve">tussen beide punten </w:t>
      </w:r>
      <w:r w:rsidRPr="00E50B68">
        <w:rPr>
          <w:lang w:val="nl-NL" w:eastAsia="nl-NL"/>
        </w:rPr>
        <w:t>naar</w:t>
      </w:r>
      <w:r w:rsidR="00561A35">
        <w:rPr>
          <w:lang w:val="nl-NL" w:eastAsia="nl-NL"/>
        </w:rPr>
        <w:t xml:space="preserve"> </w:t>
      </w:r>
      <w:r w:rsidRPr="00E50B68">
        <w:rPr>
          <w:lang w:val="nl-NL" w:eastAsia="nl-NL"/>
        </w:rPr>
        <w:t xml:space="preserve">een </w:t>
      </w:r>
      <w:r w:rsidR="000F0567" w:rsidRPr="00E50B68">
        <w:rPr>
          <w:lang w:val="nl-NL" w:eastAsia="nl-NL"/>
        </w:rPr>
        <w:t>minimum</w:t>
      </w:r>
      <w:r w:rsidR="000F0567">
        <w:rPr>
          <w:lang w:val="nl-NL" w:eastAsia="nl-NL"/>
        </w:rPr>
        <w:t>waarde</w:t>
      </w:r>
      <w:r w:rsidRPr="00E50B68">
        <w:rPr>
          <w:lang w:val="nl-NL" w:eastAsia="nl-NL"/>
        </w:rPr>
        <w:t>.</w:t>
      </w:r>
      <w:r w:rsidR="00561A35">
        <w:rPr>
          <w:lang w:val="nl-NL" w:eastAsia="nl-NL"/>
        </w:rPr>
        <w:t xml:space="preserve"> In onderstaande figuur wordt het Simulated A</w:t>
      </w:r>
      <w:r w:rsidR="00561A35" w:rsidRPr="00E50B68">
        <w:rPr>
          <w:lang w:val="nl-NL" w:eastAsia="nl-NL"/>
        </w:rPr>
        <w:t xml:space="preserve">nnealing </w:t>
      </w:r>
      <w:r w:rsidR="00561A35">
        <w:rPr>
          <w:lang w:val="nl-NL" w:eastAsia="nl-NL"/>
        </w:rPr>
        <w:t>proces in een stroomdiagram weergegeven.</w:t>
      </w:r>
      <w:sdt>
        <w:sdtPr>
          <w:rPr>
            <w:lang w:val="nl-NL" w:eastAsia="nl-NL"/>
          </w:rPr>
          <w:id w:val="-1747725665"/>
          <w:citation/>
        </w:sdtPr>
        <w:sdtEndPr/>
        <w:sdtContent>
          <w:r>
            <w:rPr>
              <w:lang w:val="nl-NL" w:eastAsia="nl-NL"/>
            </w:rPr>
            <w:fldChar w:fldCharType="begin"/>
          </w:r>
          <w:r>
            <w:rPr>
              <w:lang w:eastAsia="nl-NL"/>
            </w:rPr>
            <w:instrText xml:space="preserve"> CITATION Wha21 \l 2067 </w:instrText>
          </w:r>
          <w:r>
            <w:rPr>
              <w:lang w:val="nl-NL" w:eastAsia="nl-NL"/>
            </w:rPr>
            <w:fldChar w:fldCharType="separate"/>
          </w:r>
          <w:r w:rsidR="00F36388">
            <w:rPr>
              <w:noProof/>
              <w:lang w:eastAsia="nl-NL"/>
            </w:rPr>
            <w:t xml:space="preserve"> </w:t>
          </w:r>
          <w:r w:rsidR="00F36388" w:rsidRPr="00F36388">
            <w:rPr>
              <w:noProof/>
              <w:lang w:eastAsia="nl-NL"/>
            </w:rPr>
            <w:t>[7]</w:t>
          </w:r>
          <w:r>
            <w:rPr>
              <w:lang w:val="nl-NL" w:eastAsia="nl-NL"/>
            </w:rPr>
            <w:fldChar w:fldCharType="end"/>
          </w:r>
        </w:sdtContent>
      </w:sdt>
    </w:p>
    <w:p w14:paraId="0516454A" w14:textId="3BFB0472" w:rsidR="009C13A0" w:rsidRPr="009C13A0" w:rsidRDefault="009C13A0" w:rsidP="00E50B68">
      <w:pPr>
        <w:spacing w:after="0"/>
        <w:jc w:val="both"/>
        <w:rPr>
          <w:rFonts w:ascii="Times New Roman" w:eastAsia="Times New Roman" w:hAnsi="Times New Roman" w:cs="Times New Roman"/>
          <w:sz w:val="24"/>
          <w:szCs w:val="24"/>
          <w:lang w:val="nl-US" w:eastAsia="nl-NL"/>
        </w:rPr>
      </w:pPr>
      <w:r w:rsidRPr="009C13A0">
        <w:rPr>
          <w:rFonts w:ascii="Times New Roman" w:eastAsia="Times New Roman" w:hAnsi="Times New Roman" w:cs="Times New Roman"/>
          <w:sz w:val="24"/>
          <w:szCs w:val="24"/>
          <w:lang w:val="nl-US" w:eastAsia="nl-NL"/>
        </w:rPr>
        <w:fldChar w:fldCharType="begin"/>
      </w:r>
      <w:r w:rsidRPr="009C13A0">
        <w:rPr>
          <w:rFonts w:ascii="Times New Roman" w:eastAsia="Times New Roman" w:hAnsi="Times New Roman" w:cs="Times New Roman"/>
          <w:sz w:val="24"/>
          <w:szCs w:val="24"/>
          <w:lang w:val="nl-US" w:eastAsia="nl-NL"/>
        </w:rPr>
        <w:instrText xml:space="preserve"> INCLUDEPICTURE "/var/folders/n1/h5m0rgfn3jd68vm3642h9brr0000gn/T/com.microsoft.Word/WebArchiveCopyPasteTempFiles/3-s2.0-B9780081010419000028-f02-05-9780081010419.jpg" \* MERGEFORMATINET </w:instrText>
      </w:r>
      <w:r w:rsidRPr="009C13A0">
        <w:rPr>
          <w:rFonts w:ascii="Times New Roman" w:eastAsia="Times New Roman" w:hAnsi="Times New Roman" w:cs="Times New Roman"/>
          <w:sz w:val="24"/>
          <w:szCs w:val="24"/>
          <w:lang w:val="nl-US" w:eastAsia="nl-NL"/>
        </w:rPr>
        <w:fldChar w:fldCharType="end"/>
      </w:r>
    </w:p>
    <w:p w14:paraId="0D0FDDC2" w14:textId="36F1F7A4" w:rsidR="00FB0E37" w:rsidRDefault="00CF0B99" w:rsidP="00854480">
      <w:pPr>
        <w:rPr>
          <w:lang w:val="nl-NL" w:eastAsia="nl-NL"/>
        </w:rPr>
      </w:pPr>
      <w:r w:rsidRPr="009C13A0">
        <w:rPr>
          <w:rFonts w:ascii="Times New Roman" w:eastAsia="Times New Roman" w:hAnsi="Times New Roman" w:cs="Times New Roman"/>
          <w:noProof/>
          <w:sz w:val="24"/>
          <w:szCs w:val="24"/>
          <w:lang w:val="nl-US" w:eastAsia="nl-NL"/>
        </w:rPr>
        <w:drawing>
          <wp:anchor distT="0" distB="0" distL="114300" distR="114300" simplePos="0" relativeHeight="251702274" behindDoc="0" locked="0" layoutInCell="1" allowOverlap="1" wp14:anchorId="07633C8B" wp14:editId="5EC33114">
            <wp:simplePos x="0" y="0"/>
            <wp:positionH relativeFrom="margin">
              <wp:posOffset>1058545</wp:posOffset>
            </wp:positionH>
            <wp:positionV relativeFrom="margin">
              <wp:posOffset>3676650</wp:posOffset>
            </wp:positionV>
            <wp:extent cx="3853180" cy="4311015"/>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3180" cy="4311015"/>
                    </a:xfrm>
                    <a:prstGeom prst="rect">
                      <a:avLst/>
                    </a:prstGeom>
                    <a:noFill/>
                    <a:ln>
                      <a:noFill/>
                    </a:ln>
                  </pic:spPr>
                </pic:pic>
              </a:graphicData>
            </a:graphic>
          </wp:anchor>
        </w:drawing>
      </w:r>
      <w:r w:rsidR="00561A35">
        <w:rPr>
          <w:noProof/>
        </w:rPr>
        <mc:AlternateContent>
          <mc:Choice Requires="wps">
            <w:drawing>
              <wp:anchor distT="0" distB="0" distL="114300" distR="114300" simplePos="0" relativeHeight="251704322" behindDoc="0" locked="0" layoutInCell="1" allowOverlap="1" wp14:anchorId="4D49A78B" wp14:editId="498E0F69">
                <wp:simplePos x="0" y="0"/>
                <wp:positionH relativeFrom="column">
                  <wp:posOffset>991870</wp:posOffset>
                </wp:positionH>
                <wp:positionV relativeFrom="paragraph">
                  <wp:posOffset>4531360</wp:posOffset>
                </wp:positionV>
                <wp:extent cx="3853180" cy="635"/>
                <wp:effectExtent l="0" t="0" r="0" b="12065"/>
                <wp:wrapSquare wrapText="bothSides"/>
                <wp:docPr id="32" name="Tekstvak 32"/>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0793AA3F" w14:textId="389B5D35" w:rsidR="00E50B68" w:rsidRPr="00CD0752" w:rsidRDefault="00E50B68" w:rsidP="00E50B68">
                            <w:pPr>
                              <w:pStyle w:val="Bijschrift"/>
                              <w:rPr>
                                <w:rFonts w:ascii="Times New Roman" w:eastAsia="Times New Roman" w:hAnsi="Times New Roman" w:cs="Times New Roman"/>
                                <w:noProof/>
                              </w:rPr>
                            </w:pPr>
                            <w:bookmarkStart w:id="28" w:name="_Toc91789874"/>
                            <w:r>
                              <w:t xml:space="preserve">Figuur </w:t>
                            </w:r>
                            <w:r w:rsidR="00BC5E5E">
                              <w:fldChar w:fldCharType="begin"/>
                            </w:r>
                            <w:r w:rsidR="00BC5E5E">
                              <w:instrText xml:space="preserve"> SEQ Figuur \* ARABIC </w:instrText>
                            </w:r>
                            <w:r w:rsidR="00BC5E5E">
                              <w:fldChar w:fldCharType="separate"/>
                            </w:r>
                            <w:r>
                              <w:rPr>
                                <w:noProof/>
                              </w:rPr>
                              <w:t>3</w:t>
                            </w:r>
                            <w:r w:rsidR="00BC5E5E">
                              <w:rPr>
                                <w:noProof/>
                              </w:rPr>
                              <w:fldChar w:fldCharType="end"/>
                            </w:r>
                            <w:r>
                              <w:t>: Flowchart Simulated Annealing</w:t>
                            </w:r>
                            <w:sdt>
                              <w:sdtPr>
                                <w:id w:val="-1814639625"/>
                                <w:citation/>
                              </w:sdtPr>
                              <w:sdtEndPr/>
                              <w:sdtContent>
                                <w:r>
                                  <w:fldChar w:fldCharType="begin"/>
                                </w:r>
                                <w:r>
                                  <w:instrText xml:space="preserve"> CITATION Sim19 \l 2067 </w:instrText>
                                </w:r>
                                <w:r>
                                  <w:fldChar w:fldCharType="separate"/>
                                </w:r>
                                <w:r w:rsidR="00F36388">
                                  <w:rPr>
                                    <w:noProof/>
                                  </w:rPr>
                                  <w:t xml:space="preserve"> </w:t>
                                </w:r>
                                <w:r w:rsidR="00F36388" w:rsidRPr="00F36388">
                                  <w:rPr>
                                    <w:noProof/>
                                  </w:rPr>
                                  <w:t>[12]</w:t>
                                </w:r>
                                <w:r>
                                  <w:fldChar w:fldCharType="end"/>
                                </w:r>
                              </w:sdtContent>
                            </w:sdt>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A78B" id="Tekstvak 32" o:spid="_x0000_s1029" type="#_x0000_t202" style="position:absolute;margin-left:78.1pt;margin-top:356.8pt;width:303.4pt;height:.05pt;z-index:251704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" stroked="f">
                <v:textbox style="mso-fit-shape-to-text:t" inset="0,0,0,0">
                  <w:txbxContent>
                    <w:p w14:paraId="0793AA3F" w14:textId="389B5D35" w:rsidR="00E50B68" w:rsidRPr="00CD0752" w:rsidRDefault="00E50B68" w:rsidP="00E50B68">
                      <w:pPr>
                        <w:pStyle w:val="Bijschrift"/>
                        <w:rPr>
                          <w:rFonts w:ascii="Times New Roman" w:eastAsia="Times New Roman" w:hAnsi="Times New Roman" w:cs="Times New Roman"/>
                          <w:noProof/>
                        </w:rPr>
                      </w:pPr>
                      <w:bookmarkStart w:id="29" w:name="_Toc91789874"/>
                      <w:r>
                        <w:t xml:space="preserve">Figuur </w:t>
                      </w:r>
                      <w:r w:rsidR="00BC5E5E">
                        <w:fldChar w:fldCharType="begin"/>
                      </w:r>
                      <w:r w:rsidR="00BC5E5E">
                        <w:instrText xml:space="preserve"> SEQ Figuur \* ARABIC </w:instrText>
                      </w:r>
                      <w:r w:rsidR="00BC5E5E">
                        <w:fldChar w:fldCharType="separate"/>
                      </w:r>
                      <w:r>
                        <w:rPr>
                          <w:noProof/>
                        </w:rPr>
                        <w:t>3</w:t>
                      </w:r>
                      <w:r w:rsidR="00BC5E5E">
                        <w:rPr>
                          <w:noProof/>
                        </w:rPr>
                        <w:fldChar w:fldCharType="end"/>
                      </w:r>
                      <w:r>
                        <w:t>: Flowchart Simulated Annealing</w:t>
                      </w:r>
                      <w:sdt>
                        <w:sdtPr>
                          <w:id w:val="-1814639625"/>
                          <w:citation/>
                        </w:sdtPr>
                        <w:sdtEndPr/>
                        <w:sdtContent>
                          <w:r>
                            <w:fldChar w:fldCharType="begin"/>
                          </w:r>
                          <w:r>
                            <w:instrText xml:space="preserve"> CITATION Sim19 \l 2067 </w:instrText>
                          </w:r>
                          <w:r>
                            <w:fldChar w:fldCharType="separate"/>
                          </w:r>
                          <w:r w:rsidR="00F36388">
                            <w:rPr>
                              <w:noProof/>
                            </w:rPr>
                            <w:t xml:space="preserve"> </w:t>
                          </w:r>
                          <w:r w:rsidR="00F36388" w:rsidRPr="00F36388">
                            <w:rPr>
                              <w:noProof/>
                            </w:rPr>
                            <w:t>[12]</w:t>
                          </w:r>
                          <w:r>
                            <w:fldChar w:fldCharType="end"/>
                          </w:r>
                        </w:sdtContent>
                      </w:sdt>
                      <w:bookmarkEnd w:id="29"/>
                    </w:p>
                  </w:txbxContent>
                </v:textbox>
                <w10:wrap type="square"/>
              </v:shape>
            </w:pict>
          </mc:Fallback>
        </mc:AlternateContent>
      </w:r>
    </w:p>
    <w:p w14:paraId="6C1445D9"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7" w:eastAsia="Times New Roman" w:hAnsi="ff7" w:cs="Times New Roman"/>
          <w:color w:val="000000"/>
          <w:spacing w:val="3"/>
          <w:sz w:val="48"/>
          <w:szCs w:val="48"/>
          <w:lang w:val="nl-US" w:eastAsia="nl-NL"/>
        </w:rPr>
        <w:t xml:space="preserve">High quality </w:t>
      </w:r>
    </w:p>
    <w:p w14:paraId="60C88DCA" w14:textId="77777777" w:rsidR="00854480" w:rsidRPr="00854480" w:rsidRDefault="00854480" w:rsidP="00854480">
      <w:pPr>
        <w:spacing w:after="0" w:line="0" w:lineRule="auto"/>
        <w:rPr>
          <w:rFonts w:ascii="ff7" w:eastAsia="Times New Roman" w:hAnsi="ff7" w:cs="Times New Roman"/>
          <w:color w:val="000000"/>
          <w:spacing w:val="2"/>
          <w:sz w:val="48"/>
          <w:szCs w:val="48"/>
          <w:lang w:val="nl-US" w:eastAsia="nl-NL"/>
        </w:rPr>
      </w:pPr>
      <w:r w:rsidRPr="00854480">
        <w:rPr>
          <w:rFonts w:ascii="ff7" w:eastAsia="Times New Roman" w:hAnsi="ff7" w:cs="Times New Roman"/>
          <w:color w:val="000000"/>
          <w:spacing w:val="2"/>
          <w:sz w:val="48"/>
          <w:szCs w:val="48"/>
          <w:lang w:val="nl-US" w:eastAsia="nl-NL"/>
        </w:rPr>
        <w:t xml:space="preserve">solution </w:t>
      </w:r>
      <w:r w:rsidRPr="00854480">
        <w:rPr>
          <w:rFonts w:ascii="ff7" w:eastAsia="Times New Roman" w:hAnsi="ff7" w:cs="Times New Roman"/>
          <w:color w:val="000000"/>
          <w:sz w:val="48"/>
          <w:szCs w:val="48"/>
          <w:lang w:val="nl-US" w:eastAsia="nl-NL"/>
        </w:rPr>
        <w:t xml:space="preserve"> </w:t>
      </w:r>
    </w:p>
    <w:p w14:paraId="08F4773F"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8" w:eastAsia="Times New Roman" w:hAnsi="ff8" w:cs="Times New Roman"/>
          <w:color w:val="000000"/>
          <w:sz w:val="48"/>
          <w:szCs w:val="48"/>
          <w:lang w:val="nl-US" w:eastAsia="nl-NL"/>
        </w:rPr>
        <w:t>•</w:t>
      </w:r>
      <w:r w:rsidRPr="00854480">
        <w:rPr>
          <w:rFonts w:ascii="ff5" w:eastAsia="Times New Roman" w:hAnsi="ff5" w:cs="Times New Roman"/>
          <w:color w:val="000000"/>
          <w:spacing w:val="458"/>
          <w:sz w:val="48"/>
          <w:szCs w:val="48"/>
          <w:lang w:val="nl-US" w:eastAsia="nl-NL"/>
        </w:rPr>
        <w:t xml:space="preserve"> </w:t>
      </w:r>
      <w:r w:rsidRPr="00854480">
        <w:rPr>
          <w:rFonts w:ascii="ff7" w:eastAsia="Times New Roman" w:hAnsi="ff7" w:cs="Times New Roman"/>
          <w:color w:val="000000"/>
          <w:spacing w:val="-2"/>
          <w:sz w:val="48"/>
          <w:szCs w:val="48"/>
          <w:lang w:val="nl-US" w:eastAsia="nl-NL"/>
        </w:rPr>
        <w:t>Low run time</w:t>
      </w:r>
      <w:r w:rsidRPr="00854480">
        <w:rPr>
          <w:rFonts w:ascii="ff7" w:eastAsia="Times New Roman" w:hAnsi="ff7" w:cs="Times New Roman"/>
          <w:color w:val="000000"/>
          <w:sz w:val="48"/>
          <w:szCs w:val="48"/>
          <w:lang w:val="nl-US" w:eastAsia="nl-NL"/>
        </w:rPr>
        <w:t xml:space="preserve"> </w:t>
      </w:r>
    </w:p>
    <w:p w14:paraId="258F5ED7"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8" w:eastAsia="Times New Roman" w:hAnsi="ff8" w:cs="Times New Roman"/>
          <w:color w:val="000000"/>
          <w:sz w:val="48"/>
          <w:szCs w:val="48"/>
          <w:lang w:val="nl-US" w:eastAsia="nl-NL"/>
        </w:rPr>
        <w:t>•</w:t>
      </w:r>
      <w:r w:rsidRPr="00854480">
        <w:rPr>
          <w:rFonts w:ascii="ff5" w:eastAsia="Times New Roman" w:hAnsi="ff5" w:cs="Times New Roman"/>
          <w:color w:val="000000"/>
          <w:spacing w:val="458"/>
          <w:sz w:val="48"/>
          <w:szCs w:val="48"/>
          <w:lang w:val="nl-US" w:eastAsia="nl-NL"/>
        </w:rPr>
        <w:t xml:space="preserve"> </w:t>
      </w:r>
      <w:r w:rsidRPr="00854480">
        <w:rPr>
          <w:rFonts w:ascii="ff7" w:eastAsia="Times New Roman" w:hAnsi="ff7" w:cs="Times New Roman"/>
          <w:color w:val="000000"/>
          <w:sz w:val="48"/>
          <w:szCs w:val="48"/>
          <w:lang w:val="nl-US" w:eastAsia="nl-NL"/>
        </w:rPr>
        <w:t xml:space="preserve">It can work on </w:t>
      </w:r>
    </w:p>
    <w:p w14:paraId="0836255E" w14:textId="77777777" w:rsidR="00854480" w:rsidRPr="00854480" w:rsidRDefault="00854480" w:rsidP="00854480">
      <w:pPr>
        <w:spacing w:after="0" w:line="0" w:lineRule="auto"/>
        <w:rPr>
          <w:rFonts w:ascii="ff7" w:eastAsia="Times New Roman" w:hAnsi="ff7" w:cs="Times New Roman"/>
          <w:color w:val="000000"/>
          <w:spacing w:val="-3"/>
          <w:sz w:val="48"/>
          <w:szCs w:val="48"/>
          <w:lang w:val="nl-US" w:eastAsia="nl-NL"/>
        </w:rPr>
      </w:pPr>
      <w:r w:rsidRPr="00854480">
        <w:rPr>
          <w:rFonts w:ascii="ff7" w:eastAsia="Times New Roman" w:hAnsi="ff7" w:cs="Times New Roman"/>
          <w:color w:val="000000"/>
          <w:spacing w:val="-3"/>
          <w:sz w:val="48"/>
          <w:szCs w:val="48"/>
          <w:lang w:val="nl-US" w:eastAsia="nl-NL"/>
        </w:rPr>
        <w:t xml:space="preserve">large scheduling </w:t>
      </w:r>
    </w:p>
    <w:p w14:paraId="204430A9" w14:textId="77777777" w:rsidR="00854480" w:rsidRPr="00854480" w:rsidRDefault="00854480" w:rsidP="00854480">
      <w:pPr>
        <w:spacing w:after="0" w:line="0" w:lineRule="auto"/>
        <w:rPr>
          <w:rFonts w:ascii="ff7" w:eastAsia="Times New Roman" w:hAnsi="ff7" w:cs="Times New Roman"/>
          <w:color w:val="000000"/>
          <w:spacing w:val="7"/>
          <w:sz w:val="48"/>
          <w:szCs w:val="48"/>
          <w:lang w:val="nl-US" w:eastAsia="nl-NL"/>
        </w:rPr>
      </w:pPr>
      <w:r w:rsidRPr="00854480">
        <w:rPr>
          <w:rFonts w:ascii="ff7" w:eastAsia="Times New Roman" w:hAnsi="ff7" w:cs="Times New Roman"/>
          <w:color w:val="000000"/>
          <w:spacing w:val="7"/>
          <w:sz w:val="48"/>
          <w:szCs w:val="48"/>
          <w:lang w:val="nl-US" w:eastAsia="nl-NL"/>
        </w:rPr>
        <w:t xml:space="preserve">problems </w:t>
      </w:r>
      <w:r w:rsidRPr="00854480">
        <w:rPr>
          <w:rFonts w:ascii="ff7" w:eastAsia="Times New Roman" w:hAnsi="ff7" w:cs="Times New Roman"/>
          <w:color w:val="000000"/>
          <w:sz w:val="48"/>
          <w:szCs w:val="48"/>
          <w:lang w:val="nl-US" w:eastAsia="nl-NL"/>
        </w:rPr>
        <w:t xml:space="preserve"> </w:t>
      </w:r>
    </w:p>
    <w:p w14:paraId="1BAEDD3D"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7" w:eastAsia="Times New Roman" w:hAnsi="ff7" w:cs="Times New Roman"/>
          <w:color w:val="000000"/>
          <w:spacing w:val="3"/>
          <w:sz w:val="48"/>
          <w:szCs w:val="48"/>
          <w:lang w:val="nl-US" w:eastAsia="nl-NL"/>
        </w:rPr>
        <w:t xml:space="preserve">High quality </w:t>
      </w:r>
    </w:p>
    <w:p w14:paraId="1E6A40C8" w14:textId="77777777" w:rsidR="00854480" w:rsidRPr="00854480" w:rsidRDefault="00854480" w:rsidP="00854480">
      <w:pPr>
        <w:spacing w:after="0" w:line="0" w:lineRule="auto"/>
        <w:rPr>
          <w:rFonts w:ascii="ff7" w:eastAsia="Times New Roman" w:hAnsi="ff7" w:cs="Times New Roman"/>
          <w:color w:val="000000"/>
          <w:spacing w:val="2"/>
          <w:sz w:val="48"/>
          <w:szCs w:val="48"/>
          <w:lang w:val="nl-US" w:eastAsia="nl-NL"/>
        </w:rPr>
      </w:pPr>
      <w:r w:rsidRPr="00854480">
        <w:rPr>
          <w:rFonts w:ascii="ff7" w:eastAsia="Times New Roman" w:hAnsi="ff7" w:cs="Times New Roman"/>
          <w:color w:val="000000"/>
          <w:spacing w:val="2"/>
          <w:sz w:val="48"/>
          <w:szCs w:val="48"/>
          <w:lang w:val="nl-US" w:eastAsia="nl-NL"/>
        </w:rPr>
        <w:t xml:space="preserve">solution </w:t>
      </w:r>
      <w:r w:rsidRPr="00854480">
        <w:rPr>
          <w:rFonts w:ascii="ff7" w:eastAsia="Times New Roman" w:hAnsi="ff7" w:cs="Times New Roman"/>
          <w:color w:val="000000"/>
          <w:sz w:val="48"/>
          <w:szCs w:val="48"/>
          <w:lang w:val="nl-US" w:eastAsia="nl-NL"/>
        </w:rPr>
        <w:t xml:space="preserve"> </w:t>
      </w:r>
    </w:p>
    <w:p w14:paraId="6D440767"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8" w:eastAsia="Times New Roman" w:hAnsi="ff8" w:cs="Times New Roman"/>
          <w:color w:val="000000"/>
          <w:sz w:val="48"/>
          <w:szCs w:val="48"/>
          <w:lang w:val="nl-US" w:eastAsia="nl-NL"/>
        </w:rPr>
        <w:t>•</w:t>
      </w:r>
      <w:r w:rsidRPr="00854480">
        <w:rPr>
          <w:rFonts w:ascii="ff5" w:eastAsia="Times New Roman" w:hAnsi="ff5" w:cs="Times New Roman"/>
          <w:color w:val="000000"/>
          <w:spacing w:val="458"/>
          <w:sz w:val="48"/>
          <w:szCs w:val="48"/>
          <w:lang w:val="nl-US" w:eastAsia="nl-NL"/>
        </w:rPr>
        <w:t xml:space="preserve"> </w:t>
      </w:r>
      <w:r w:rsidRPr="00854480">
        <w:rPr>
          <w:rFonts w:ascii="ff7" w:eastAsia="Times New Roman" w:hAnsi="ff7" w:cs="Times New Roman"/>
          <w:color w:val="000000"/>
          <w:spacing w:val="-2"/>
          <w:sz w:val="48"/>
          <w:szCs w:val="48"/>
          <w:lang w:val="nl-US" w:eastAsia="nl-NL"/>
        </w:rPr>
        <w:t>Low run time</w:t>
      </w:r>
      <w:r w:rsidRPr="00854480">
        <w:rPr>
          <w:rFonts w:ascii="ff7" w:eastAsia="Times New Roman" w:hAnsi="ff7" w:cs="Times New Roman"/>
          <w:color w:val="000000"/>
          <w:sz w:val="48"/>
          <w:szCs w:val="48"/>
          <w:lang w:val="nl-US" w:eastAsia="nl-NL"/>
        </w:rPr>
        <w:t xml:space="preserve"> </w:t>
      </w:r>
    </w:p>
    <w:p w14:paraId="65DCF6F2"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8" w:eastAsia="Times New Roman" w:hAnsi="ff8" w:cs="Times New Roman"/>
          <w:color w:val="000000"/>
          <w:sz w:val="48"/>
          <w:szCs w:val="48"/>
          <w:lang w:val="nl-US" w:eastAsia="nl-NL"/>
        </w:rPr>
        <w:t>•</w:t>
      </w:r>
      <w:r w:rsidRPr="00854480">
        <w:rPr>
          <w:rFonts w:ascii="ff5" w:eastAsia="Times New Roman" w:hAnsi="ff5" w:cs="Times New Roman"/>
          <w:color w:val="000000"/>
          <w:spacing w:val="458"/>
          <w:sz w:val="48"/>
          <w:szCs w:val="48"/>
          <w:lang w:val="nl-US" w:eastAsia="nl-NL"/>
        </w:rPr>
        <w:t xml:space="preserve"> </w:t>
      </w:r>
      <w:r w:rsidRPr="00854480">
        <w:rPr>
          <w:rFonts w:ascii="ff7" w:eastAsia="Times New Roman" w:hAnsi="ff7" w:cs="Times New Roman"/>
          <w:color w:val="000000"/>
          <w:sz w:val="48"/>
          <w:szCs w:val="48"/>
          <w:lang w:val="nl-US" w:eastAsia="nl-NL"/>
        </w:rPr>
        <w:t xml:space="preserve">It can work on </w:t>
      </w:r>
    </w:p>
    <w:p w14:paraId="68FA9DEB" w14:textId="77777777" w:rsidR="00854480" w:rsidRPr="00854480" w:rsidRDefault="00854480" w:rsidP="00854480">
      <w:pPr>
        <w:spacing w:after="0" w:line="0" w:lineRule="auto"/>
        <w:rPr>
          <w:rFonts w:ascii="ff7" w:eastAsia="Times New Roman" w:hAnsi="ff7" w:cs="Times New Roman"/>
          <w:color w:val="000000"/>
          <w:spacing w:val="-3"/>
          <w:sz w:val="48"/>
          <w:szCs w:val="48"/>
          <w:lang w:val="nl-US" w:eastAsia="nl-NL"/>
        </w:rPr>
      </w:pPr>
      <w:r w:rsidRPr="00854480">
        <w:rPr>
          <w:rFonts w:ascii="ff7" w:eastAsia="Times New Roman" w:hAnsi="ff7" w:cs="Times New Roman"/>
          <w:color w:val="000000"/>
          <w:spacing w:val="-3"/>
          <w:sz w:val="48"/>
          <w:szCs w:val="48"/>
          <w:lang w:val="nl-US" w:eastAsia="nl-NL"/>
        </w:rPr>
        <w:t xml:space="preserve">large scheduling </w:t>
      </w:r>
    </w:p>
    <w:p w14:paraId="718931CF" w14:textId="77777777" w:rsidR="00854480" w:rsidRPr="00854480" w:rsidRDefault="00854480" w:rsidP="00854480">
      <w:pPr>
        <w:spacing w:after="0" w:line="0" w:lineRule="auto"/>
        <w:rPr>
          <w:rFonts w:ascii="ff7" w:eastAsia="Times New Roman" w:hAnsi="ff7" w:cs="Times New Roman"/>
          <w:color w:val="000000"/>
          <w:spacing w:val="7"/>
          <w:sz w:val="48"/>
          <w:szCs w:val="48"/>
          <w:lang w:val="nl-US" w:eastAsia="nl-NL"/>
        </w:rPr>
      </w:pPr>
      <w:r w:rsidRPr="00854480">
        <w:rPr>
          <w:rFonts w:ascii="ff7" w:eastAsia="Times New Roman" w:hAnsi="ff7" w:cs="Times New Roman"/>
          <w:color w:val="000000"/>
          <w:spacing w:val="7"/>
          <w:sz w:val="48"/>
          <w:szCs w:val="48"/>
          <w:lang w:val="nl-US" w:eastAsia="nl-NL"/>
        </w:rPr>
        <w:t xml:space="preserve">problems </w:t>
      </w:r>
      <w:r w:rsidRPr="00854480">
        <w:rPr>
          <w:rFonts w:ascii="ff7" w:eastAsia="Times New Roman" w:hAnsi="ff7" w:cs="Times New Roman"/>
          <w:color w:val="000000"/>
          <w:sz w:val="48"/>
          <w:szCs w:val="48"/>
          <w:lang w:val="nl-US" w:eastAsia="nl-NL"/>
        </w:rPr>
        <w:t xml:space="preserve"> </w:t>
      </w:r>
    </w:p>
    <w:p w14:paraId="07E2B4D5"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7" w:eastAsia="Times New Roman" w:hAnsi="ff7" w:cs="Times New Roman"/>
          <w:color w:val="000000"/>
          <w:spacing w:val="3"/>
          <w:sz w:val="48"/>
          <w:szCs w:val="48"/>
          <w:lang w:val="nl-US" w:eastAsia="nl-NL"/>
        </w:rPr>
        <w:t xml:space="preserve">High quality </w:t>
      </w:r>
    </w:p>
    <w:p w14:paraId="1F4005EE" w14:textId="77777777" w:rsidR="00854480" w:rsidRPr="00854480" w:rsidRDefault="00854480" w:rsidP="00854480">
      <w:pPr>
        <w:spacing w:after="0" w:line="0" w:lineRule="auto"/>
        <w:rPr>
          <w:rFonts w:ascii="ff7" w:eastAsia="Times New Roman" w:hAnsi="ff7" w:cs="Times New Roman"/>
          <w:color w:val="000000"/>
          <w:spacing w:val="2"/>
          <w:sz w:val="48"/>
          <w:szCs w:val="48"/>
          <w:lang w:val="nl-US" w:eastAsia="nl-NL"/>
        </w:rPr>
      </w:pPr>
      <w:r w:rsidRPr="00854480">
        <w:rPr>
          <w:rFonts w:ascii="ff7" w:eastAsia="Times New Roman" w:hAnsi="ff7" w:cs="Times New Roman"/>
          <w:color w:val="000000"/>
          <w:spacing w:val="2"/>
          <w:sz w:val="48"/>
          <w:szCs w:val="48"/>
          <w:lang w:val="nl-US" w:eastAsia="nl-NL"/>
        </w:rPr>
        <w:t xml:space="preserve">solution </w:t>
      </w:r>
      <w:r w:rsidRPr="00854480">
        <w:rPr>
          <w:rFonts w:ascii="ff7" w:eastAsia="Times New Roman" w:hAnsi="ff7" w:cs="Times New Roman"/>
          <w:color w:val="000000"/>
          <w:sz w:val="48"/>
          <w:szCs w:val="48"/>
          <w:lang w:val="nl-US" w:eastAsia="nl-NL"/>
        </w:rPr>
        <w:t xml:space="preserve"> </w:t>
      </w:r>
    </w:p>
    <w:p w14:paraId="763037ED"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8" w:eastAsia="Times New Roman" w:hAnsi="ff8" w:cs="Times New Roman"/>
          <w:color w:val="000000"/>
          <w:sz w:val="48"/>
          <w:szCs w:val="48"/>
          <w:lang w:val="nl-US" w:eastAsia="nl-NL"/>
        </w:rPr>
        <w:t>•</w:t>
      </w:r>
      <w:r w:rsidRPr="00854480">
        <w:rPr>
          <w:rFonts w:ascii="ff5" w:eastAsia="Times New Roman" w:hAnsi="ff5" w:cs="Times New Roman"/>
          <w:color w:val="000000"/>
          <w:spacing w:val="458"/>
          <w:sz w:val="48"/>
          <w:szCs w:val="48"/>
          <w:lang w:val="nl-US" w:eastAsia="nl-NL"/>
        </w:rPr>
        <w:t xml:space="preserve"> </w:t>
      </w:r>
      <w:r w:rsidRPr="00854480">
        <w:rPr>
          <w:rFonts w:ascii="ff7" w:eastAsia="Times New Roman" w:hAnsi="ff7" w:cs="Times New Roman"/>
          <w:color w:val="000000"/>
          <w:spacing w:val="-2"/>
          <w:sz w:val="48"/>
          <w:szCs w:val="48"/>
          <w:lang w:val="nl-US" w:eastAsia="nl-NL"/>
        </w:rPr>
        <w:t>Low run time</w:t>
      </w:r>
      <w:r w:rsidRPr="00854480">
        <w:rPr>
          <w:rFonts w:ascii="ff7" w:eastAsia="Times New Roman" w:hAnsi="ff7" w:cs="Times New Roman"/>
          <w:color w:val="000000"/>
          <w:sz w:val="48"/>
          <w:szCs w:val="48"/>
          <w:lang w:val="nl-US" w:eastAsia="nl-NL"/>
        </w:rPr>
        <w:t xml:space="preserve"> </w:t>
      </w:r>
    </w:p>
    <w:p w14:paraId="32DE6F57" w14:textId="77777777" w:rsidR="00854480" w:rsidRPr="00854480" w:rsidRDefault="00854480" w:rsidP="00854480">
      <w:pPr>
        <w:spacing w:after="0" w:line="0" w:lineRule="auto"/>
        <w:rPr>
          <w:rFonts w:ascii="ff8" w:eastAsia="Times New Roman" w:hAnsi="ff8" w:cs="Times New Roman"/>
          <w:color w:val="000000"/>
          <w:sz w:val="48"/>
          <w:szCs w:val="48"/>
          <w:lang w:val="nl-US" w:eastAsia="nl-NL"/>
        </w:rPr>
      </w:pPr>
      <w:r w:rsidRPr="00854480">
        <w:rPr>
          <w:rFonts w:ascii="ff8" w:eastAsia="Times New Roman" w:hAnsi="ff8" w:cs="Times New Roman"/>
          <w:color w:val="000000"/>
          <w:sz w:val="48"/>
          <w:szCs w:val="48"/>
          <w:lang w:val="nl-US" w:eastAsia="nl-NL"/>
        </w:rPr>
        <w:t>•</w:t>
      </w:r>
      <w:r w:rsidRPr="00854480">
        <w:rPr>
          <w:rFonts w:ascii="ff5" w:eastAsia="Times New Roman" w:hAnsi="ff5" w:cs="Times New Roman"/>
          <w:color w:val="000000"/>
          <w:spacing w:val="458"/>
          <w:sz w:val="48"/>
          <w:szCs w:val="48"/>
          <w:lang w:val="nl-US" w:eastAsia="nl-NL"/>
        </w:rPr>
        <w:t xml:space="preserve"> </w:t>
      </w:r>
      <w:r w:rsidRPr="00854480">
        <w:rPr>
          <w:rFonts w:ascii="ff7" w:eastAsia="Times New Roman" w:hAnsi="ff7" w:cs="Times New Roman"/>
          <w:color w:val="000000"/>
          <w:sz w:val="48"/>
          <w:szCs w:val="48"/>
          <w:lang w:val="nl-US" w:eastAsia="nl-NL"/>
        </w:rPr>
        <w:t xml:space="preserve">It can work on </w:t>
      </w:r>
    </w:p>
    <w:p w14:paraId="1A623A58" w14:textId="77777777" w:rsidR="00854480" w:rsidRPr="00854480" w:rsidRDefault="00854480" w:rsidP="00854480">
      <w:pPr>
        <w:spacing w:after="0" w:line="0" w:lineRule="auto"/>
        <w:rPr>
          <w:rFonts w:ascii="ff7" w:eastAsia="Times New Roman" w:hAnsi="ff7" w:cs="Times New Roman"/>
          <w:color w:val="000000"/>
          <w:spacing w:val="-3"/>
          <w:sz w:val="48"/>
          <w:szCs w:val="48"/>
          <w:lang w:val="nl-US" w:eastAsia="nl-NL"/>
        </w:rPr>
      </w:pPr>
      <w:r w:rsidRPr="00854480">
        <w:rPr>
          <w:rFonts w:ascii="ff7" w:eastAsia="Times New Roman" w:hAnsi="ff7" w:cs="Times New Roman"/>
          <w:color w:val="000000"/>
          <w:spacing w:val="-3"/>
          <w:sz w:val="48"/>
          <w:szCs w:val="48"/>
          <w:lang w:val="nl-US" w:eastAsia="nl-NL"/>
        </w:rPr>
        <w:t xml:space="preserve">large scheduling </w:t>
      </w:r>
    </w:p>
    <w:p w14:paraId="59B5E9B9" w14:textId="05ABFD43" w:rsidR="004B5A5D" w:rsidRPr="00A741D9" w:rsidRDefault="00854480" w:rsidP="00A741D9">
      <w:pPr>
        <w:spacing w:after="0" w:line="0" w:lineRule="auto"/>
        <w:rPr>
          <w:rFonts w:ascii="ff7" w:eastAsia="Times New Roman" w:hAnsi="ff7" w:cs="Times New Roman"/>
          <w:color w:val="000000"/>
          <w:spacing w:val="7"/>
          <w:sz w:val="48"/>
          <w:szCs w:val="48"/>
          <w:lang w:val="nl-US" w:eastAsia="nl-NL"/>
        </w:rPr>
      </w:pPr>
      <w:r w:rsidRPr="00854480">
        <w:rPr>
          <w:rFonts w:ascii="ff7" w:eastAsia="Times New Roman" w:hAnsi="ff7" w:cs="Times New Roman"/>
          <w:color w:val="000000"/>
          <w:spacing w:val="7"/>
          <w:sz w:val="48"/>
          <w:szCs w:val="48"/>
          <w:lang w:val="nl-US" w:eastAsia="nl-NL"/>
        </w:rPr>
        <w:t xml:space="preserve">problems </w:t>
      </w:r>
      <w:r w:rsidRPr="00854480">
        <w:rPr>
          <w:rFonts w:ascii="ff7" w:eastAsia="Times New Roman" w:hAnsi="ff7" w:cs="Times New Roman"/>
          <w:color w:val="000000"/>
          <w:sz w:val="48"/>
          <w:szCs w:val="48"/>
          <w:lang w:val="nl-US" w:eastAsia="nl-NL"/>
        </w:rPr>
        <w:t xml:space="preserve"> </w:t>
      </w:r>
      <w:r w:rsidR="00256167" w:rsidRPr="002D6843">
        <w:rPr>
          <w:lang w:val="en-US"/>
        </w:rPr>
        <w:br w:type="page"/>
      </w:r>
    </w:p>
    <w:p w14:paraId="07D6F94F" w14:textId="5D65EC25" w:rsidR="004B5A5D" w:rsidRDefault="00256167" w:rsidP="00D4411F">
      <w:pPr>
        <w:pStyle w:val="Kop1"/>
        <w:jc w:val="both"/>
        <w:rPr>
          <w:lang w:val="nl-NL"/>
        </w:rPr>
      </w:pPr>
      <w:bookmarkStart w:id="30" w:name="_Toc91801174"/>
      <w:r w:rsidRPr="00256167">
        <w:rPr>
          <w:lang w:val="nl-NL"/>
        </w:rPr>
        <w:lastRenderedPageBreak/>
        <w:t>Framework</w:t>
      </w:r>
      <w:bookmarkEnd w:id="30"/>
    </w:p>
    <w:p w14:paraId="76458C03" w14:textId="7497941F" w:rsidR="00881CC8" w:rsidRPr="000074FA" w:rsidRDefault="006233A4" w:rsidP="00A81A1E">
      <w:pPr>
        <w:jc w:val="both"/>
      </w:pPr>
      <w:r w:rsidRPr="006233A4">
        <w:rPr>
          <w:lang w:val="nl-NL"/>
        </w:rPr>
        <w:t>OptaPlanner is een</w:t>
      </w:r>
      <w:r w:rsidR="00881CC8">
        <w:rPr>
          <w:lang w:val="nl-NL"/>
        </w:rPr>
        <w:t xml:space="preserve"> </w:t>
      </w:r>
      <w:r w:rsidR="00F4459B">
        <w:rPr>
          <w:lang w:val="nl-NL"/>
        </w:rPr>
        <w:t xml:space="preserve">open-source </w:t>
      </w:r>
      <w:r w:rsidRPr="006233A4">
        <w:rPr>
          <w:lang w:val="nl-NL"/>
        </w:rPr>
        <w:t>planningsengine</w:t>
      </w:r>
      <w:r w:rsidR="00F4459B">
        <w:rPr>
          <w:lang w:val="nl-NL"/>
        </w:rPr>
        <w:t xml:space="preserve"> (constraint solver)</w:t>
      </w:r>
      <w:r w:rsidR="00881CC8">
        <w:rPr>
          <w:lang w:val="nl-NL"/>
        </w:rPr>
        <w:t xml:space="preserve"> ontwikkeld door Geoffrey De Smet in 2006</w:t>
      </w:r>
      <w:r w:rsidR="00885D6F">
        <w:rPr>
          <w:lang w:val="nl-NL"/>
        </w:rPr>
        <w:t xml:space="preserve"> met als naam </w:t>
      </w:r>
      <w:r w:rsidR="00885D6F" w:rsidRPr="00885D6F">
        <w:rPr>
          <w:lang w:val="nl-NL"/>
        </w:rPr>
        <w:t>Taseree</w:t>
      </w:r>
      <w:r w:rsidRPr="006233A4">
        <w:rPr>
          <w:lang w:val="nl-NL"/>
        </w:rPr>
        <w:t>.</w:t>
      </w:r>
      <w:r w:rsidR="00881CC8">
        <w:rPr>
          <w:lang w:val="nl-NL"/>
        </w:rPr>
        <w:t xml:space="preserve"> Enkele jaren later heeft Red Hat OptaPlanner overgenomen om verder professioneel uit te kunnen werken. Het is ontwikkeld in Java en is ook in Python, Kotlin en Scala te gebruiken.</w:t>
      </w:r>
      <w:r w:rsidR="00AD41A4">
        <w:rPr>
          <w:lang w:val="nl-NL"/>
        </w:rPr>
        <w:t xml:space="preserve"> </w:t>
      </w:r>
      <w:r w:rsidR="00881CC8">
        <w:rPr>
          <w:lang w:val="nl-NL"/>
        </w:rPr>
        <w:t xml:space="preserve">Intern </w:t>
      </w:r>
      <w:r w:rsidR="00680B60">
        <w:rPr>
          <w:lang w:val="nl-NL"/>
        </w:rPr>
        <w:t>maakt</w:t>
      </w:r>
      <w:r w:rsidR="00881CC8">
        <w:rPr>
          <w:lang w:val="nl-NL"/>
        </w:rPr>
        <w:t xml:space="preserve"> </w:t>
      </w:r>
      <w:r w:rsidR="00881CC8" w:rsidRPr="00881CC8">
        <w:rPr>
          <w:lang w:val="nl-NL"/>
        </w:rPr>
        <w:t xml:space="preserve">OptaPlanner </w:t>
      </w:r>
      <w:r w:rsidR="00680B60">
        <w:rPr>
          <w:lang w:val="nl-NL"/>
        </w:rPr>
        <w:t xml:space="preserve">gebruik van </w:t>
      </w:r>
      <w:r w:rsidR="00881CC8" w:rsidRPr="00881CC8">
        <w:rPr>
          <w:lang w:val="nl-NL"/>
        </w:rPr>
        <w:t xml:space="preserve">geavanceerde </w:t>
      </w:r>
      <w:r w:rsidR="00680B60">
        <w:rPr>
          <w:lang w:val="nl-NL"/>
        </w:rPr>
        <w:t>a</w:t>
      </w:r>
      <w:r w:rsidR="00881CC8" w:rsidRPr="00881CC8">
        <w:rPr>
          <w:lang w:val="nl-NL"/>
        </w:rPr>
        <w:t xml:space="preserve">lgoritmen </w:t>
      </w:r>
      <w:r w:rsidR="00680B60">
        <w:rPr>
          <w:lang w:val="nl-NL"/>
        </w:rPr>
        <w:t>met</w:t>
      </w:r>
      <w:r w:rsidR="00881CC8" w:rsidRPr="00881CC8">
        <w:rPr>
          <w:lang w:val="nl-NL"/>
        </w:rPr>
        <w:t xml:space="preserve"> kunstmatige intelligentie (zoals Tabu Search, Simulated Annealing, Late Acceptance en andere metaheuristieken) met zeer efficiënte scoreberekening voor het oplossen van beperkingen voor NP-complete of NP-</w:t>
      </w:r>
      <w:r w:rsidR="00881CC8">
        <w:rPr>
          <w:lang w:val="nl-NL"/>
        </w:rPr>
        <w:t>moeilijke</w:t>
      </w:r>
      <w:r w:rsidR="00881CC8" w:rsidRPr="00881CC8">
        <w:rPr>
          <w:lang w:val="nl-NL"/>
        </w:rPr>
        <w:t xml:space="preserve"> problemen.</w:t>
      </w:r>
      <w:r w:rsidR="000074FA">
        <w:t xml:space="preserve"> Het oplossen van een NP-moeilijk probleem is vaak moeilijker dan</w:t>
      </w:r>
      <w:r w:rsidR="00AD41A4">
        <w:t xml:space="preserve"> </w:t>
      </w:r>
      <w:r w:rsidR="000074FA">
        <w:t>verwacht</w:t>
      </w:r>
      <w:r w:rsidR="00AD41A4">
        <w:t xml:space="preserve"> waardoor een Brute-force benadering vaak enorm lang kan duren zonder goede resultaten te leveren.</w:t>
      </w:r>
      <w:sdt>
        <w:sdtPr>
          <w:rPr>
            <w:lang w:val="nl-NL"/>
          </w:rPr>
          <w:id w:val="243303491"/>
          <w:citation/>
        </w:sdtPr>
        <w:sdtEndPr/>
        <w:sdtContent>
          <w:r w:rsidR="00151A40">
            <w:rPr>
              <w:lang w:val="nl-NL"/>
            </w:rPr>
            <w:fldChar w:fldCharType="begin"/>
          </w:r>
          <w:r w:rsidR="00151A40">
            <w:instrText xml:space="preserve"> CITATION Geo21 \l 2067 </w:instrText>
          </w:r>
          <w:r w:rsidR="00151A40">
            <w:rPr>
              <w:lang w:val="nl-NL"/>
            </w:rPr>
            <w:fldChar w:fldCharType="separate"/>
          </w:r>
          <w:r w:rsidR="00F36388">
            <w:rPr>
              <w:noProof/>
            </w:rPr>
            <w:t xml:space="preserve"> </w:t>
          </w:r>
          <w:r w:rsidR="00F36388" w:rsidRPr="00F36388">
            <w:rPr>
              <w:noProof/>
            </w:rPr>
            <w:t>[8]</w:t>
          </w:r>
          <w:r w:rsidR="00151A40">
            <w:rPr>
              <w:lang w:val="nl-NL"/>
            </w:rPr>
            <w:fldChar w:fldCharType="end"/>
          </w:r>
        </w:sdtContent>
      </w:sdt>
      <w:r w:rsidR="000E672C">
        <w:rPr>
          <w:lang w:val="nl-NL"/>
        </w:rPr>
        <w:t>,</w:t>
      </w:r>
      <w:sdt>
        <w:sdtPr>
          <w:rPr>
            <w:lang w:val="nl-NL"/>
          </w:rPr>
          <w:id w:val="-450322466"/>
          <w:citation/>
        </w:sdtPr>
        <w:sdtEndPr/>
        <w:sdtContent>
          <w:r w:rsidR="00F4459B">
            <w:rPr>
              <w:lang w:val="nl-NL"/>
            </w:rPr>
            <w:fldChar w:fldCharType="begin"/>
          </w:r>
          <w:r w:rsidR="00F4459B">
            <w:instrText xml:space="preserve"> CITATION Opt211 \l 2067 </w:instrText>
          </w:r>
          <w:r w:rsidR="00F4459B">
            <w:rPr>
              <w:lang w:val="nl-NL"/>
            </w:rPr>
            <w:fldChar w:fldCharType="separate"/>
          </w:r>
          <w:r w:rsidR="00F36388">
            <w:rPr>
              <w:noProof/>
            </w:rPr>
            <w:t xml:space="preserve"> </w:t>
          </w:r>
          <w:r w:rsidR="00F36388" w:rsidRPr="00F36388">
            <w:rPr>
              <w:noProof/>
            </w:rPr>
            <w:t>[9]</w:t>
          </w:r>
          <w:r w:rsidR="00F4459B">
            <w:rPr>
              <w:lang w:val="nl-NL"/>
            </w:rPr>
            <w:fldChar w:fldCharType="end"/>
          </w:r>
        </w:sdtContent>
      </w:sdt>
    </w:p>
    <w:p w14:paraId="50E8DB74" w14:textId="0209D2D5" w:rsidR="009170BC" w:rsidRPr="006233A4" w:rsidRDefault="006233A4" w:rsidP="00A81A1E">
      <w:pPr>
        <w:jc w:val="both"/>
        <w:rPr>
          <w:lang w:val="nl-NL"/>
        </w:rPr>
      </w:pPr>
      <w:r w:rsidRPr="006233A4">
        <w:rPr>
          <w:lang w:val="nl-NL"/>
        </w:rPr>
        <w:t xml:space="preserve">Het stelt </w:t>
      </w:r>
      <w:r w:rsidR="00881CC8">
        <w:rPr>
          <w:lang w:val="nl-NL"/>
        </w:rPr>
        <w:t>ontwikkelaars</w:t>
      </w:r>
      <w:r w:rsidRPr="006233A4">
        <w:rPr>
          <w:lang w:val="nl-NL"/>
        </w:rPr>
        <w:t xml:space="preserve"> in staat om optimalisatieproblemen efficiënt op te lossen</w:t>
      </w:r>
      <w:r w:rsidR="00881CC8">
        <w:rPr>
          <w:lang w:val="nl-NL"/>
        </w:rPr>
        <w:t xml:space="preserve">. </w:t>
      </w:r>
      <w:r w:rsidRPr="006233A4">
        <w:rPr>
          <w:lang w:val="nl-NL"/>
        </w:rPr>
        <w:t>Het is</w:t>
      </w:r>
      <w:r w:rsidR="00881CC8">
        <w:rPr>
          <w:lang w:val="nl-NL"/>
        </w:rPr>
        <w:t xml:space="preserve"> o</w:t>
      </w:r>
      <w:r w:rsidRPr="006233A4">
        <w:rPr>
          <w:lang w:val="nl-NL"/>
        </w:rPr>
        <w:t xml:space="preserve">bject </w:t>
      </w:r>
      <w:r w:rsidR="00881CC8">
        <w:rPr>
          <w:lang w:val="nl-NL"/>
        </w:rPr>
        <w:t>georiënteer</w:t>
      </w:r>
      <w:r w:rsidR="00D4411F">
        <w:rPr>
          <w:lang w:val="nl-NL"/>
        </w:rPr>
        <w:t>d</w:t>
      </w:r>
      <w:r w:rsidRPr="006233A4">
        <w:rPr>
          <w:lang w:val="nl-NL"/>
        </w:rPr>
        <w:t xml:space="preserve"> en </w:t>
      </w:r>
      <w:r w:rsidR="00D4411F">
        <w:rPr>
          <w:lang w:val="nl-NL"/>
        </w:rPr>
        <w:t>functioneel</w:t>
      </w:r>
      <w:r w:rsidRPr="006233A4">
        <w:rPr>
          <w:lang w:val="nl-NL"/>
        </w:rPr>
        <w:t xml:space="preserve"> vriendelijk</w:t>
      </w:r>
      <w:r w:rsidR="00D4411F">
        <w:rPr>
          <w:lang w:val="nl-NL"/>
        </w:rPr>
        <w:t xml:space="preserve"> voor ontwikkelaars</w:t>
      </w:r>
      <w:r w:rsidRPr="006233A4">
        <w:rPr>
          <w:lang w:val="nl-NL"/>
        </w:rPr>
        <w:t>.</w:t>
      </w:r>
      <w:r w:rsidR="00D4411F">
        <w:rPr>
          <w:lang w:val="nl-NL"/>
        </w:rPr>
        <w:t xml:space="preserve"> In OptaPlanner wordt de data en het probleem voorgesteld in klassen en structuren. Op die manier kan OptaPlanner met de geavanceerde algoritmen een oplossing zoeken.</w:t>
      </w:r>
      <w:r w:rsidR="009A0AB6">
        <w:rPr>
          <w:lang w:val="nl-NL"/>
        </w:rPr>
        <w:t xml:space="preserve"> Het uitdrukken van beperkingen wordt ook op een zeer abstracte manier toegepast wat het voor de ontwikkelaar een betere leesbaarheid biedt.</w:t>
      </w:r>
      <w:r w:rsidRPr="006233A4">
        <w:rPr>
          <w:lang w:val="nl-NL"/>
        </w:rPr>
        <w:t xml:space="preserve"> </w:t>
      </w:r>
      <w:sdt>
        <w:sdtPr>
          <w:rPr>
            <w:lang w:val="nl-NL"/>
          </w:rPr>
          <w:id w:val="1249463872"/>
          <w:citation/>
        </w:sdtPr>
        <w:sdtEndPr/>
        <w:sdtContent>
          <w:r w:rsidR="009170BC" w:rsidRPr="006233A4">
            <w:rPr>
              <w:lang w:val="nl-NL"/>
            </w:rPr>
            <w:fldChar w:fldCharType="begin"/>
          </w:r>
          <w:r w:rsidR="009170BC" w:rsidRPr="006233A4">
            <w:rPr>
              <w:lang w:val="nl-NL"/>
            </w:rPr>
            <w:instrText xml:space="preserve"> CITATION Opt21 \l 2067 </w:instrText>
          </w:r>
          <w:r w:rsidR="009170BC" w:rsidRPr="006233A4">
            <w:rPr>
              <w:lang w:val="nl-NL"/>
            </w:rPr>
            <w:fldChar w:fldCharType="separate"/>
          </w:r>
          <w:r w:rsidR="00F36388" w:rsidRPr="00F36388">
            <w:rPr>
              <w:noProof/>
              <w:lang w:val="nl-NL"/>
            </w:rPr>
            <w:t>[10]</w:t>
          </w:r>
          <w:r w:rsidR="009170BC" w:rsidRPr="006233A4">
            <w:rPr>
              <w:lang w:val="nl-NL"/>
            </w:rPr>
            <w:fldChar w:fldCharType="end"/>
          </w:r>
        </w:sdtContent>
      </w:sdt>
    </w:p>
    <w:p w14:paraId="646EC099" w14:textId="1378946B" w:rsidR="004B5A5D" w:rsidRDefault="00A97E5A" w:rsidP="00A81A1E">
      <w:pPr>
        <w:jc w:val="both"/>
        <w:rPr>
          <w:lang w:val="nl-NL" w:eastAsia="nl-NL"/>
        </w:rPr>
      </w:pPr>
      <w:r w:rsidRPr="00A97E5A">
        <w:rPr>
          <w:lang w:val="nl-NL" w:eastAsia="nl-NL"/>
        </w:rPr>
        <w:t>Door de veelzijdigheid van OptaPlanner k</w:t>
      </w:r>
      <w:r>
        <w:rPr>
          <w:lang w:val="nl-NL" w:eastAsia="nl-NL"/>
        </w:rPr>
        <w:t>unnen er heel wat verschillende problemen worden opgelost</w:t>
      </w:r>
      <w:r w:rsidR="000E672C">
        <w:rPr>
          <w:lang w:val="nl-NL" w:eastAsia="nl-NL"/>
        </w:rPr>
        <w:t>,</w:t>
      </w:r>
      <w:r w:rsidR="00124FDC">
        <w:rPr>
          <w:lang w:val="nl-NL" w:eastAsia="nl-NL"/>
        </w:rPr>
        <w:t xml:space="preserve"> </w:t>
      </w:r>
      <w:r>
        <w:rPr>
          <w:lang w:val="nl-NL" w:eastAsia="nl-NL"/>
        </w:rPr>
        <w:t>zoals:</w:t>
      </w:r>
    </w:p>
    <w:p w14:paraId="29EBCD8C" w14:textId="359BA01E" w:rsidR="00124FDC" w:rsidRDefault="00124FDC" w:rsidP="00A81A1E">
      <w:pPr>
        <w:pStyle w:val="Lijstalinea"/>
        <w:numPr>
          <w:ilvl w:val="0"/>
          <w:numId w:val="24"/>
        </w:numPr>
        <w:jc w:val="both"/>
        <w:rPr>
          <w:lang w:val="nl-NL" w:eastAsia="nl-NL"/>
        </w:rPr>
      </w:pPr>
      <w:r>
        <w:rPr>
          <w:lang w:val="nl-NL" w:eastAsia="nl-NL"/>
        </w:rPr>
        <w:t>V</w:t>
      </w:r>
      <w:r w:rsidRPr="00124FDC">
        <w:rPr>
          <w:lang w:val="nl-NL" w:eastAsia="nl-NL"/>
        </w:rPr>
        <w:t>oertuigroutering optimaliseren</w:t>
      </w:r>
    </w:p>
    <w:p w14:paraId="062BE3DF" w14:textId="52F20662" w:rsidR="00A97E5A" w:rsidRDefault="00A97E5A" w:rsidP="00A81A1E">
      <w:pPr>
        <w:pStyle w:val="Lijstalinea"/>
        <w:numPr>
          <w:ilvl w:val="0"/>
          <w:numId w:val="24"/>
        </w:numPr>
        <w:jc w:val="both"/>
        <w:rPr>
          <w:lang w:val="nl-NL" w:eastAsia="nl-NL"/>
        </w:rPr>
      </w:pPr>
      <w:r w:rsidRPr="00A97E5A">
        <w:rPr>
          <w:lang w:val="nl-NL" w:eastAsia="nl-NL"/>
        </w:rPr>
        <w:t xml:space="preserve">Personeelsroosters </w:t>
      </w:r>
      <w:r>
        <w:rPr>
          <w:lang w:val="nl-NL" w:eastAsia="nl-NL"/>
        </w:rPr>
        <w:t>opmaken</w:t>
      </w:r>
    </w:p>
    <w:p w14:paraId="01AB0A32" w14:textId="7B24C6DC" w:rsidR="00A97E5A" w:rsidRDefault="00A97E5A" w:rsidP="00A81A1E">
      <w:pPr>
        <w:pStyle w:val="Lijstalinea"/>
        <w:numPr>
          <w:ilvl w:val="0"/>
          <w:numId w:val="24"/>
        </w:numPr>
        <w:jc w:val="both"/>
        <w:rPr>
          <w:lang w:val="nl-NL" w:eastAsia="nl-NL"/>
        </w:rPr>
      </w:pPr>
      <w:r w:rsidRPr="00A97E5A">
        <w:rPr>
          <w:lang w:val="nl-NL" w:eastAsia="nl-NL"/>
        </w:rPr>
        <w:t>Taaktoewijzing optimalisatie</w:t>
      </w:r>
      <w:r w:rsidR="00124FDC">
        <w:rPr>
          <w:lang w:val="nl-NL" w:eastAsia="nl-NL"/>
        </w:rPr>
        <w:t>s</w:t>
      </w:r>
    </w:p>
    <w:p w14:paraId="60149ECB" w14:textId="21885845" w:rsidR="00124FDC" w:rsidRDefault="00124FDC" w:rsidP="00A81A1E">
      <w:pPr>
        <w:pStyle w:val="Lijstalinea"/>
        <w:numPr>
          <w:ilvl w:val="0"/>
          <w:numId w:val="24"/>
        </w:numPr>
        <w:jc w:val="both"/>
        <w:rPr>
          <w:lang w:val="nl-NL" w:eastAsia="nl-NL"/>
        </w:rPr>
      </w:pPr>
      <w:r w:rsidRPr="00124FDC">
        <w:rPr>
          <w:lang w:val="nl-NL" w:eastAsia="nl-NL"/>
        </w:rPr>
        <w:t>Onderhoudsplanning</w:t>
      </w:r>
      <w:r>
        <w:rPr>
          <w:lang w:val="nl-NL" w:eastAsia="nl-NL"/>
        </w:rPr>
        <w:t>en</w:t>
      </w:r>
      <w:r w:rsidRPr="00124FDC">
        <w:rPr>
          <w:lang w:val="nl-NL" w:eastAsia="nl-NL"/>
        </w:rPr>
        <w:t xml:space="preserve"> </w:t>
      </w:r>
      <w:r>
        <w:rPr>
          <w:lang w:val="nl-NL" w:eastAsia="nl-NL"/>
        </w:rPr>
        <w:t>opmaken</w:t>
      </w:r>
    </w:p>
    <w:p w14:paraId="37F95B57" w14:textId="63D61400" w:rsidR="00124FDC" w:rsidRPr="00124FDC" w:rsidRDefault="00A97E5A" w:rsidP="00A81A1E">
      <w:pPr>
        <w:pStyle w:val="Lijstalinea"/>
        <w:numPr>
          <w:ilvl w:val="0"/>
          <w:numId w:val="24"/>
        </w:numPr>
        <w:jc w:val="both"/>
        <w:rPr>
          <w:lang w:val="nl-NL" w:eastAsia="nl-NL"/>
        </w:rPr>
      </w:pPr>
      <w:r>
        <w:rPr>
          <w:lang w:val="nl-NL" w:eastAsia="nl-NL"/>
        </w:rPr>
        <w:t>Examenplanningen</w:t>
      </w:r>
      <w:r w:rsidR="00124FDC">
        <w:rPr>
          <w:lang w:val="nl-NL" w:eastAsia="nl-NL"/>
        </w:rPr>
        <w:t xml:space="preserve"> opmaken</w:t>
      </w:r>
    </w:p>
    <w:p w14:paraId="7C71736A" w14:textId="759F99CB" w:rsidR="000074FA" w:rsidRPr="000074FA" w:rsidRDefault="00124FDC" w:rsidP="00A81A1E">
      <w:pPr>
        <w:jc w:val="both"/>
        <w:rPr>
          <w:lang w:val="nl-NL" w:eastAsia="nl-NL"/>
        </w:rPr>
      </w:pPr>
      <w:r w:rsidRPr="00124FDC">
        <w:rPr>
          <w:lang w:val="nl-NL" w:eastAsia="nl-NL"/>
        </w:rPr>
        <w:t>E</w:t>
      </w:r>
      <w:r w:rsidR="00BC5F5C">
        <w:rPr>
          <w:lang w:val="nl-NL" w:eastAsia="nl-NL"/>
        </w:rPr>
        <w:t xml:space="preserve">lk probleem </w:t>
      </w:r>
      <w:r w:rsidRPr="00124FDC">
        <w:rPr>
          <w:lang w:val="nl-NL" w:eastAsia="nl-NL"/>
        </w:rPr>
        <w:t xml:space="preserve">heeft een </w:t>
      </w:r>
      <w:r>
        <w:rPr>
          <w:lang w:val="nl-NL" w:eastAsia="nl-NL"/>
        </w:rPr>
        <w:t>specifiek</w:t>
      </w:r>
      <w:r w:rsidRPr="00124FDC">
        <w:rPr>
          <w:lang w:val="nl-NL" w:eastAsia="nl-NL"/>
        </w:rPr>
        <w:t xml:space="preserve"> doel</w:t>
      </w:r>
      <w:r>
        <w:rPr>
          <w:lang w:val="nl-NL" w:eastAsia="nl-NL"/>
        </w:rPr>
        <w:t xml:space="preserve"> dat zo optimaal mogelijk moet worden benaderd</w:t>
      </w:r>
      <w:r w:rsidR="00BC5F5C">
        <w:rPr>
          <w:lang w:val="nl-NL" w:eastAsia="nl-NL"/>
        </w:rPr>
        <w:t xml:space="preserve"> en </w:t>
      </w:r>
      <w:r>
        <w:rPr>
          <w:lang w:val="nl-NL" w:eastAsia="nl-NL"/>
        </w:rPr>
        <w:t xml:space="preserve">verwacht een oplossing volgens </w:t>
      </w:r>
      <w:r w:rsidRPr="00124FDC">
        <w:rPr>
          <w:lang w:val="nl-NL" w:eastAsia="nl-NL"/>
        </w:rPr>
        <w:t xml:space="preserve">beperkte middelen onder specifieke beperkingen. </w:t>
      </w:r>
      <w:r w:rsidR="000074FA">
        <w:rPr>
          <w:lang w:val="nl-NL" w:eastAsia="nl-NL"/>
        </w:rPr>
        <w:t>Het uitwerken van een oplossing wordt vaa</w:t>
      </w:r>
      <w:r w:rsidR="000E672C">
        <w:rPr>
          <w:lang w:val="nl-NL" w:eastAsia="nl-NL"/>
        </w:rPr>
        <w:t>k gedaan met een bepaalde reden, zoals:</w:t>
      </w:r>
    </w:p>
    <w:p w14:paraId="02AAF72D" w14:textId="74C4FB8E" w:rsidR="000074FA" w:rsidRPr="000E672C" w:rsidRDefault="000074FA" w:rsidP="00A81A1E">
      <w:pPr>
        <w:pStyle w:val="Lijstalinea"/>
        <w:numPr>
          <w:ilvl w:val="0"/>
          <w:numId w:val="28"/>
        </w:numPr>
        <w:jc w:val="both"/>
        <w:rPr>
          <w:lang w:val="nl-NL" w:eastAsia="nl-NL"/>
        </w:rPr>
      </w:pPr>
      <w:r w:rsidRPr="000E672C">
        <w:rPr>
          <w:lang w:val="nl-NL" w:eastAsia="nl-NL"/>
        </w:rPr>
        <w:t>Maximale winst - het optimale doel resulteert in de hoogst mogelijke winst.</w:t>
      </w:r>
    </w:p>
    <w:p w14:paraId="7025EEF8" w14:textId="43F370F2" w:rsidR="000074FA" w:rsidRPr="000E672C" w:rsidRDefault="000074FA" w:rsidP="00A81A1E">
      <w:pPr>
        <w:pStyle w:val="Lijstalinea"/>
        <w:numPr>
          <w:ilvl w:val="0"/>
          <w:numId w:val="28"/>
        </w:numPr>
        <w:jc w:val="both"/>
        <w:rPr>
          <w:lang w:val="nl-NL" w:eastAsia="nl-NL"/>
        </w:rPr>
      </w:pPr>
      <w:r w:rsidRPr="000E672C">
        <w:rPr>
          <w:lang w:val="nl-NL" w:eastAsia="nl-NL"/>
        </w:rPr>
        <w:t>Minimale ecologische voetafdruk - het optimale doel heeft de minste impact op het milieu.</w:t>
      </w:r>
    </w:p>
    <w:p w14:paraId="0487BFF7" w14:textId="47F5AAE5" w:rsidR="00124FDC" w:rsidRPr="000E672C" w:rsidRDefault="000074FA" w:rsidP="00A81A1E">
      <w:pPr>
        <w:pStyle w:val="Lijstalinea"/>
        <w:numPr>
          <w:ilvl w:val="0"/>
          <w:numId w:val="28"/>
        </w:numPr>
        <w:jc w:val="both"/>
        <w:rPr>
          <w:lang w:val="nl-NL" w:eastAsia="nl-NL"/>
        </w:rPr>
      </w:pPr>
      <w:r w:rsidRPr="000E672C">
        <w:rPr>
          <w:lang w:val="nl-NL" w:eastAsia="nl-NL"/>
        </w:rPr>
        <w:t>Maximale tevredenheid voor werknemers of klanten - het optimale doel geeft prioriteit aan de behoeften van werknemers of klanten.</w:t>
      </w:r>
      <w:r w:rsidR="00CB3B89">
        <w:rPr>
          <w:lang w:val="nl-NL" w:eastAsia="nl-NL"/>
        </w:rPr>
        <w:t xml:space="preserve"> </w:t>
      </w:r>
      <w:sdt>
        <w:sdtPr>
          <w:rPr>
            <w:lang w:val="nl-NL"/>
          </w:rPr>
          <w:id w:val="-624001857"/>
          <w:citation/>
        </w:sdtPr>
        <w:sdtEndPr/>
        <w:sdtContent>
          <w:r w:rsidR="00CB3B89" w:rsidRPr="006233A4">
            <w:rPr>
              <w:lang w:val="nl-NL"/>
            </w:rPr>
            <w:fldChar w:fldCharType="begin"/>
          </w:r>
          <w:r w:rsidR="00CB3B89" w:rsidRPr="006233A4">
            <w:rPr>
              <w:lang w:val="nl-NL"/>
            </w:rPr>
            <w:instrText xml:space="preserve"> CITATION Opt21 \l 2067 </w:instrText>
          </w:r>
          <w:r w:rsidR="00CB3B89" w:rsidRPr="006233A4">
            <w:rPr>
              <w:lang w:val="nl-NL"/>
            </w:rPr>
            <w:fldChar w:fldCharType="separate"/>
          </w:r>
          <w:r w:rsidR="00F36388" w:rsidRPr="00F36388">
            <w:rPr>
              <w:noProof/>
              <w:lang w:val="nl-NL"/>
            </w:rPr>
            <w:t>[10]</w:t>
          </w:r>
          <w:r w:rsidR="00CB3B89" w:rsidRPr="006233A4">
            <w:rPr>
              <w:lang w:val="nl-NL"/>
            </w:rPr>
            <w:fldChar w:fldCharType="end"/>
          </w:r>
        </w:sdtContent>
      </w:sdt>
    </w:p>
    <w:p w14:paraId="358190A0" w14:textId="77777777" w:rsidR="006605FF" w:rsidRDefault="000053FF" w:rsidP="006605FF">
      <w:pPr>
        <w:pStyle w:val="Kop2"/>
        <w:rPr>
          <w:lang w:val="nl-NL"/>
        </w:rPr>
      </w:pPr>
      <w:bookmarkStart w:id="31" w:name="_Toc91801175"/>
      <w:r w:rsidRPr="00970EEE">
        <w:rPr>
          <w:lang w:val="nl-NL"/>
        </w:rPr>
        <w:t>Waarom</w:t>
      </w:r>
      <w:bookmarkEnd w:id="31"/>
    </w:p>
    <w:p w14:paraId="62133883" w14:textId="15D55566" w:rsidR="00FE22AD" w:rsidRDefault="006605FF" w:rsidP="009A0AB6">
      <w:pPr>
        <w:jc w:val="both"/>
        <w:rPr>
          <w:lang w:val="nl-NL"/>
        </w:rPr>
      </w:pPr>
      <w:r>
        <w:rPr>
          <w:lang w:val="nl-NL"/>
        </w:rPr>
        <w:t xml:space="preserve">Om problemen zoals het opstellen van een examenrooster te implementeren </w:t>
      </w:r>
      <w:r w:rsidR="00773B6C">
        <w:rPr>
          <w:lang w:val="nl-NL"/>
        </w:rPr>
        <w:t>is</w:t>
      </w:r>
      <w:r>
        <w:rPr>
          <w:lang w:val="nl-NL"/>
        </w:rPr>
        <w:t xml:space="preserve"> een metaheuristieken </w:t>
      </w:r>
      <w:proofErr w:type="spellStart"/>
      <w:r w:rsidR="00773B6C">
        <w:rPr>
          <w:lang w:val="nl-NL"/>
        </w:rPr>
        <w:t>framework</w:t>
      </w:r>
      <w:proofErr w:type="spellEnd"/>
      <w:r>
        <w:rPr>
          <w:lang w:val="nl-NL"/>
        </w:rPr>
        <w:t xml:space="preserve"> </w:t>
      </w:r>
      <w:r w:rsidR="00773B6C">
        <w:rPr>
          <w:lang w:val="nl-NL"/>
        </w:rPr>
        <w:t>van belang waarbij</w:t>
      </w:r>
      <w:r w:rsidR="009A0AB6">
        <w:rPr>
          <w:lang w:val="nl-NL"/>
        </w:rPr>
        <w:t xml:space="preserve"> kwaliteit en betrouwbaar belangrijk is. Persoonlijk vind ik Opta</w:t>
      </w:r>
      <w:r w:rsidR="00DB6ED5">
        <w:rPr>
          <w:lang w:val="nl-NL"/>
        </w:rPr>
        <w:t>P</w:t>
      </w:r>
      <w:r w:rsidR="009A0AB6">
        <w:rPr>
          <w:lang w:val="nl-NL"/>
        </w:rPr>
        <w:t xml:space="preserve">lanner een interessant </w:t>
      </w:r>
      <w:proofErr w:type="spellStart"/>
      <w:r w:rsidR="009A0AB6">
        <w:rPr>
          <w:lang w:val="nl-NL"/>
        </w:rPr>
        <w:t>framework</w:t>
      </w:r>
      <w:proofErr w:type="spellEnd"/>
      <w:r w:rsidR="009A0AB6">
        <w:rPr>
          <w:lang w:val="nl-NL"/>
        </w:rPr>
        <w:t xml:space="preserve"> om </w:t>
      </w:r>
      <w:r w:rsidR="00DB6ED5">
        <w:rPr>
          <w:lang w:val="nl-NL"/>
        </w:rPr>
        <w:t xml:space="preserve">een </w:t>
      </w:r>
      <w:r w:rsidR="009A0AB6">
        <w:rPr>
          <w:lang w:val="nl-NL"/>
        </w:rPr>
        <w:t>dergelijk probleem in op te lossen</w:t>
      </w:r>
      <w:r w:rsidR="00DB6ED5">
        <w:rPr>
          <w:lang w:val="nl-NL"/>
        </w:rPr>
        <w:t>,</w:t>
      </w:r>
      <w:r w:rsidR="00FE22AD">
        <w:rPr>
          <w:lang w:val="nl-NL"/>
        </w:rPr>
        <w:t xml:space="preserve"> omdat het op een eenvoudige manier toelaat om met </w:t>
      </w:r>
      <w:r w:rsidR="00DB6ED5">
        <w:rPr>
          <w:lang w:val="nl-NL"/>
        </w:rPr>
        <w:t>klassenstructuren</w:t>
      </w:r>
      <w:r w:rsidR="00FE22AD">
        <w:rPr>
          <w:lang w:val="nl-NL"/>
        </w:rPr>
        <w:t xml:space="preserve"> de data te beschrijven</w:t>
      </w:r>
      <w:r w:rsidR="009A0AB6">
        <w:rPr>
          <w:lang w:val="nl-NL"/>
        </w:rPr>
        <w:t>.</w:t>
      </w:r>
    </w:p>
    <w:p w14:paraId="70AD7D43" w14:textId="3439DCEF" w:rsidR="00256167" w:rsidRPr="006605FF" w:rsidRDefault="009A0AB6" w:rsidP="009A0AB6">
      <w:pPr>
        <w:jc w:val="both"/>
        <w:rPr>
          <w:lang w:val="nl-NL"/>
        </w:rPr>
      </w:pPr>
      <w:r>
        <w:rPr>
          <w:lang w:val="nl-NL"/>
        </w:rPr>
        <w:t xml:space="preserve">Het </w:t>
      </w:r>
      <w:r w:rsidR="00FE22AD">
        <w:rPr>
          <w:lang w:val="nl-NL"/>
        </w:rPr>
        <w:t xml:space="preserve">opstellen van een oplossingsklasse met beperkingen is ook op een relatief eenvoudige manier te beschrijven. Het gebruiken van een </w:t>
      </w:r>
      <w:proofErr w:type="spellStart"/>
      <w:r w:rsidR="00FE22AD">
        <w:rPr>
          <w:lang w:val="nl-NL"/>
        </w:rPr>
        <w:t>framework</w:t>
      </w:r>
      <w:proofErr w:type="spellEnd"/>
      <w:r w:rsidR="00FE22AD">
        <w:rPr>
          <w:lang w:val="nl-NL"/>
        </w:rPr>
        <w:t xml:space="preserve"> dat wereldwijd gebruikt wordt</w:t>
      </w:r>
      <w:r w:rsidR="00DB6ED5">
        <w:rPr>
          <w:lang w:val="nl-NL"/>
        </w:rPr>
        <w:t>,</w:t>
      </w:r>
      <w:r w:rsidR="00FE22AD">
        <w:rPr>
          <w:lang w:val="nl-NL"/>
        </w:rPr>
        <w:t xml:space="preserve"> is ook een zekere garantie dat het algoritme correct werkt volgens de implementatie van de beperkingen en datastructuren.</w:t>
      </w:r>
      <w:r w:rsidR="0096035F" w:rsidRPr="006605FF">
        <w:rPr>
          <w:lang w:val="nl-NL"/>
        </w:rPr>
        <w:br w:type="page"/>
      </w:r>
    </w:p>
    <w:p w14:paraId="577F932F" w14:textId="4A744A79" w:rsidR="00256167" w:rsidRPr="00256167" w:rsidRDefault="00256167" w:rsidP="00256167">
      <w:pPr>
        <w:pStyle w:val="Kop1"/>
        <w:rPr>
          <w:lang w:val="nl-NL"/>
        </w:rPr>
      </w:pPr>
      <w:bookmarkStart w:id="32" w:name="_Toc91801176"/>
      <w:r w:rsidRPr="00256167">
        <w:rPr>
          <w:lang w:val="nl-NL"/>
        </w:rPr>
        <w:lastRenderedPageBreak/>
        <w:t>Uitwerking oplossing</w:t>
      </w:r>
      <w:bookmarkEnd w:id="32"/>
    </w:p>
    <w:p w14:paraId="2FE1F1E7" w14:textId="2AC581E7" w:rsidR="005D161F" w:rsidRDefault="000053FF" w:rsidP="000053FF">
      <w:pPr>
        <w:pStyle w:val="Kop2"/>
        <w:rPr>
          <w:lang w:val="nl-NL"/>
        </w:rPr>
      </w:pPr>
      <w:bookmarkStart w:id="33" w:name="_Toc91514248"/>
      <w:bookmarkStart w:id="34" w:name="_Toc91801177"/>
      <w:r>
        <w:rPr>
          <w:lang w:val="nl-NL"/>
        </w:rPr>
        <w:t>Klassen</w:t>
      </w:r>
      <w:bookmarkEnd w:id="34"/>
    </w:p>
    <w:p w14:paraId="0B12A03B" w14:textId="2CE2E67C" w:rsidR="000053FF" w:rsidRDefault="00DC455B" w:rsidP="00A81A1E">
      <w:pPr>
        <w:jc w:val="both"/>
        <w:rPr>
          <w:lang w:val="nl-NL" w:eastAsia="nl-NL"/>
        </w:rPr>
      </w:pPr>
      <w:r>
        <w:rPr>
          <w:lang w:val="nl-NL" w:eastAsia="nl-NL"/>
        </w:rPr>
        <w:t xml:space="preserve">Om een probleem te beschrijven </w:t>
      </w:r>
      <w:r w:rsidR="00F9773E">
        <w:rPr>
          <w:lang w:val="nl-NL" w:eastAsia="nl-NL"/>
        </w:rPr>
        <w:t xml:space="preserve">kan </w:t>
      </w:r>
      <w:r w:rsidR="00DB6ED5">
        <w:rPr>
          <w:lang w:val="nl-NL" w:eastAsia="nl-NL"/>
        </w:rPr>
        <w:t xml:space="preserve">het </w:t>
      </w:r>
      <w:r w:rsidR="00F9773E">
        <w:rPr>
          <w:lang w:val="nl-NL" w:eastAsia="nl-NL"/>
        </w:rPr>
        <w:t>data object georiënteerd</w:t>
      </w:r>
      <w:r w:rsidR="00DB6ED5">
        <w:rPr>
          <w:lang w:val="nl-NL" w:eastAsia="nl-NL"/>
        </w:rPr>
        <w:t>,</w:t>
      </w:r>
      <w:r w:rsidR="00F9773E">
        <w:rPr>
          <w:lang w:val="nl-NL" w:eastAsia="nl-NL"/>
        </w:rPr>
        <w:t xml:space="preserve"> ingelezen en verwerkt </w:t>
      </w:r>
      <w:r w:rsidR="00907371">
        <w:rPr>
          <w:lang w:val="nl-NL" w:eastAsia="nl-NL"/>
        </w:rPr>
        <w:t xml:space="preserve">worden </w:t>
      </w:r>
      <w:r w:rsidR="00F9773E">
        <w:rPr>
          <w:lang w:val="nl-NL" w:eastAsia="nl-NL"/>
        </w:rPr>
        <w:t>door OptaPlanner.</w:t>
      </w:r>
      <w:r w:rsidR="00A41B95">
        <w:rPr>
          <w:lang w:val="nl-NL" w:eastAsia="nl-NL"/>
        </w:rPr>
        <w:t xml:space="preserve"> </w:t>
      </w:r>
      <w:r w:rsidR="00A80F22">
        <w:rPr>
          <w:lang w:val="nl-NL" w:eastAsia="nl-NL"/>
        </w:rPr>
        <w:fldChar w:fldCharType="begin"/>
      </w:r>
      <w:r w:rsidR="00A80F22">
        <w:rPr>
          <w:lang w:val="nl-NL" w:eastAsia="nl-NL"/>
        </w:rPr>
        <w:instrText xml:space="preserve"> REF _Ref91720336 \h </w:instrText>
      </w:r>
      <w:r w:rsidR="00A81A1E">
        <w:rPr>
          <w:lang w:val="nl-NL" w:eastAsia="nl-NL"/>
        </w:rPr>
        <w:instrText xml:space="preserve"> \* MERGEFORMAT </w:instrText>
      </w:r>
      <w:r w:rsidR="00A80F22">
        <w:rPr>
          <w:lang w:val="nl-NL" w:eastAsia="nl-NL"/>
        </w:rPr>
      </w:r>
      <w:r w:rsidR="00A80F22">
        <w:rPr>
          <w:lang w:val="nl-NL" w:eastAsia="nl-NL"/>
        </w:rPr>
        <w:fldChar w:fldCharType="separate"/>
      </w:r>
      <w:r w:rsidR="00A80F22">
        <w:t xml:space="preserve">Figuur </w:t>
      </w:r>
      <w:r w:rsidR="00A80F22">
        <w:rPr>
          <w:noProof/>
        </w:rPr>
        <w:t>2</w:t>
      </w:r>
      <w:r w:rsidR="00A80F22">
        <w:rPr>
          <w:lang w:val="nl-NL" w:eastAsia="nl-NL"/>
        </w:rPr>
        <w:fldChar w:fldCharType="end"/>
      </w:r>
      <w:r w:rsidR="00A80F22">
        <w:rPr>
          <w:lang w:val="nl-NL" w:eastAsia="nl-NL"/>
        </w:rPr>
        <w:t xml:space="preserve"> geeft een structuur weer met de onderlinge connecties tussen de verschillende klassen. De OptaPlanner applicatie start bij de </w:t>
      </w:r>
      <w:r w:rsidR="00EB3A8C">
        <w:rPr>
          <w:lang w:val="nl-NL" w:eastAsia="nl-NL"/>
        </w:rPr>
        <w:t>‘E</w:t>
      </w:r>
      <w:r w:rsidR="00A80F22">
        <w:rPr>
          <w:lang w:val="nl-NL" w:eastAsia="nl-NL"/>
        </w:rPr>
        <w:t>xamTableApp</w:t>
      </w:r>
      <w:r w:rsidR="00EB3A8C">
        <w:rPr>
          <w:lang w:val="nl-NL" w:eastAsia="nl-NL"/>
        </w:rPr>
        <w:t>’</w:t>
      </w:r>
      <w:r w:rsidR="00A80F22">
        <w:rPr>
          <w:lang w:val="nl-NL" w:eastAsia="nl-NL"/>
        </w:rPr>
        <w:t xml:space="preserve"> klasse waarin de oplossing aangemaakt wordt en de data van de</w:t>
      </w:r>
      <w:r w:rsidR="00EB3A8C">
        <w:rPr>
          <w:lang w:val="nl-NL" w:eastAsia="nl-NL"/>
        </w:rPr>
        <w:t xml:space="preserve"> ‘</w:t>
      </w:r>
      <w:r w:rsidR="00A80F22">
        <w:rPr>
          <w:lang w:val="nl-NL" w:eastAsia="nl-NL"/>
        </w:rPr>
        <w:t>ExamDataReader</w:t>
      </w:r>
      <w:r w:rsidR="00EB3A8C">
        <w:rPr>
          <w:lang w:val="nl-NL" w:eastAsia="nl-NL"/>
        </w:rPr>
        <w:t>’</w:t>
      </w:r>
      <w:r w:rsidR="00A80F22">
        <w:rPr>
          <w:lang w:val="nl-NL" w:eastAsia="nl-NL"/>
        </w:rPr>
        <w:t xml:space="preserve"> binnenkomt</w:t>
      </w:r>
      <w:r w:rsidR="00907371">
        <w:rPr>
          <w:lang w:val="nl-NL" w:eastAsia="nl-NL"/>
        </w:rPr>
        <w:t xml:space="preserve">, </w:t>
      </w:r>
      <w:r w:rsidR="00A80F22">
        <w:rPr>
          <w:lang w:val="nl-NL" w:eastAsia="nl-NL"/>
        </w:rPr>
        <w:t>om vervolgens aan de solver mee te geven.</w:t>
      </w:r>
      <w:r w:rsidR="006E3DCD">
        <w:rPr>
          <w:lang w:val="nl-NL" w:eastAsia="nl-NL"/>
        </w:rPr>
        <w:t xml:space="preserve"> De </w:t>
      </w:r>
      <w:r w:rsidR="00EB3A8C">
        <w:rPr>
          <w:lang w:val="nl-NL" w:eastAsia="nl-NL"/>
        </w:rPr>
        <w:t>‘</w:t>
      </w:r>
      <w:r w:rsidR="006E3DCD">
        <w:rPr>
          <w:lang w:val="nl-NL" w:eastAsia="nl-NL"/>
        </w:rPr>
        <w:t>ExamTableApp</w:t>
      </w:r>
      <w:r w:rsidR="00EB3A8C">
        <w:rPr>
          <w:lang w:val="nl-NL" w:eastAsia="nl-NL"/>
        </w:rPr>
        <w:t>’</w:t>
      </w:r>
      <w:r w:rsidR="006E3DCD">
        <w:rPr>
          <w:lang w:val="nl-NL" w:eastAsia="nl-NL"/>
        </w:rPr>
        <w:t xml:space="preserve"> klasse </w:t>
      </w:r>
      <w:r w:rsidR="00943E0C">
        <w:rPr>
          <w:lang w:val="nl-NL" w:eastAsia="nl-NL"/>
        </w:rPr>
        <w:t>laadt</w:t>
      </w:r>
      <w:r w:rsidR="006E3DCD">
        <w:rPr>
          <w:lang w:val="nl-NL" w:eastAsia="nl-NL"/>
        </w:rPr>
        <w:t xml:space="preserve"> ook de beperkingen (constraints) uit de </w:t>
      </w:r>
      <w:r w:rsidR="00EB3A8C">
        <w:rPr>
          <w:lang w:val="nl-NL" w:eastAsia="nl-NL"/>
        </w:rPr>
        <w:t>‘</w:t>
      </w:r>
      <w:r w:rsidR="006E3DCD">
        <w:rPr>
          <w:lang w:val="nl-NL" w:eastAsia="nl-NL"/>
        </w:rPr>
        <w:t>ExamTableConstraintProvider</w:t>
      </w:r>
      <w:r w:rsidR="00EB3A8C">
        <w:rPr>
          <w:lang w:val="nl-NL" w:eastAsia="nl-NL"/>
        </w:rPr>
        <w:t>’</w:t>
      </w:r>
      <w:r w:rsidR="006E3DCD">
        <w:rPr>
          <w:lang w:val="nl-NL" w:eastAsia="nl-NL"/>
        </w:rPr>
        <w:t xml:space="preserve"> klasse</w:t>
      </w:r>
      <w:r w:rsidR="00907371">
        <w:rPr>
          <w:lang w:val="nl-NL" w:eastAsia="nl-NL"/>
        </w:rPr>
        <w:t xml:space="preserve"> in</w:t>
      </w:r>
      <w:r w:rsidR="006E3DCD">
        <w:rPr>
          <w:lang w:val="nl-NL" w:eastAsia="nl-NL"/>
        </w:rPr>
        <w:t>.</w:t>
      </w:r>
    </w:p>
    <w:p w14:paraId="4FF60542" w14:textId="088EE336" w:rsidR="00943E0C" w:rsidRDefault="00943E0C" w:rsidP="00A81A1E">
      <w:pPr>
        <w:spacing w:after="160" w:line="259" w:lineRule="auto"/>
        <w:jc w:val="both"/>
        <w:rPr>
          <w:lang w:val="nl-NL" w:eastAsia="nl-NL"/>
        </w:rPr>
      </w:pPr>
      <w:r>
        <w:rPr>
          <w:lang w:val="nl-NL" w:eastAsia="nl-NL"/>
        </w:rPr>
        <w:t xml:space="preserve">De </w:t>
      </w:r>
      <w:r w:rsidR="00EB3A8C">
        <w:rPr>
          <w:lang w:val="nl-NL" w:eastAsia="nl-NL"/>
        </w:rPr>
        <w:t>‘</w:t>
      </w:r>
      <w:r>
        <w:rPr>
          <w:lang w:val="nl-NL" w:eastAsia="nl-NL"/>
        </w:rPr>
        <w:t>ExamDataReader</w:t>
      </w:r>
      <w:r w:rsidR="00EB3A8C">
        <w:rPr>
          <w:lang w:val="nl-NL" w:eastAsia="nl-NL"/>
        </w:rPr>
        <w:t>’</w:t>
      </w:r>
      <w:r>
        <w:rPr>
          <w:lang w:val="nl-NL" w:eastAsia="nl-NL"/>
        </w:rPr>
        <w:t xml:space="preserve"> klasse haalt uit 3 bestanden (</w:t>
      </w:r>
      <w:r w:rsidRPr="00943E0C">
        <w:rPr>
          <w:lang w:val="nl-NL" w:eastAsia="nl-NL"/>
        </w:rPr>
        <w:t>lse-f-91.crs</w:t>
      </w:r>
      <w:r>
        <w:rPr>
          <w:lang w:val="nl-NL" w:eastAsia="nl-NL"/>
        </w:rPr>
        <w:t xml:space="preserve"> en </w:t>
      </w:r>
      <w:r w:rsidRPr="00943E0C">
        <w:rPr>
          <w:lang w:val="nl-NL" w:eastAsia="nl-NL"/>
        </w:rPr>
        <w:t>lse-f-91.stu</w:t>
      </w:r>
      <w:r>
        <w:rPr>
          <w:lang w:val="nl-NL" w:eastAsia="nl-NL"/>
        </w:rPr>
        <w:t>) de examens, studenten en lijst van tijdsloten op, vervolgens worden er lijsten van objecten aangemaakt om de data bruikbaar te maken.</w:t>
      </w:r>
    </w:p>
    <w:p w14:paraId="5CF4291B" w14:textId="22C791BC" w:rsidR="00943E0C" w:rsidRPr="000053FF" w:rsidRDefault="00FD2E8B" w:rsidP="00A81A1E">
      <w:pPr>
        <w:spacing w:after="160" w:line="259" w:lineRule="auto"/>
        <w:jc w:val="both"/>
        <w:rPr>
          <w:lang w:val="nl-NL" w:eastAsia="nl-NL"/>
        </w:rPr>
      </w:pPr>
      <w:r>
        <w:rPr>
          <w:noProof/>
        </w:rPr>
        <mc:AlternateContent>
          <mc:Choice Requires="wps">
            <w:drawing>
              <wp:anchor distT="0" distB="0" distL="114300" distR="114300" simplePos="0" relativeHeight="251673602" behindDoc="0" locked="0" layoutInCell="1" allowOverlap="1" wp14:anchorId="734F1FBC" wp14:editId="30B1BAFC">
                <wp:simplePos x="0" y="0"/>
                <wp:positionH relativeFrom="column">
                  <wp:posOffset>60960</wp:posOffset>
                </wp:positionH>
                <wp:positionV relativeFrom="paragraph">
                  <wp:posOffset>2868295</wp:posOffset>
                </wp:positionV>
                <wp:extent cx="5760720" cy="635"/>
                <wp:effectExtent l="0" t="0" r="5080" b="12065"/>
                <wp:wrapSquare wrapText="bothSides"/>
                <wp:docPr id="3" name="Tekstvak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FA6667" w14:textId="5A0DC9FF" w:rsidR="004C7E54" w:rsidRPr="00DB38F8" w:rsidRDefault="004C7E54" w:rsidP="00A41B95">
                            <w:pPr>
                              <w:pStyle w:val="Bijschrift"/>
                              <w:rPr>
                                <w:noProof/>
                                <w:sz w:val="22"/>
                                <w:lang w:val="nl-NL"/>
                              </w:rPr>
                            </w:pPr>
                            <w:bookmarkStart w:id="35" w:name="_Ref91720336"/>
                            <w:bookmarkStart w:id="36" w:name="_Toc91789875"/>
                            <w:r>
                              <w:t xml:space="preserve">Figuur </w:t>
                            </w:r>
                            <w:r w:rsidR="00BC5E5E">
                              <w:fldChar w:fldCharType="begin"/>
                            </w:r>
                            <w:r w:rsidR="00BC5E5E">
                              <w:instrText xml:space="preserve"> SEQ Figuur \* ARABIC </w:instrText>
                            </w:r>
                            <w:r w:rsidR="00BC5E5E">
                              <w:fldChar w:fldCharType="separate"/>
                            </w:r>
                            <w:r w:rsidR="00E50B68">
                              <w:rPr>
                                <w:noProof/>
                              </w:rPr>
                              <w:t>4</w:t>
                            </w:r>
                            <w:r w:rsidR="00BC5E5E">
                              <w:rPr>
                                <w:noProof/>
                              </w:rPr>
                              <w:fldChar w:fldCharType="end"/>
                            </w:r>
                            <w:r>
                              <w:t>: Diagram klassen structuur</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F1FBC" id="Tekstvak 3" o:spid="_x0000_s1030" type="#_x0000_t202" style="position:absolute;left:0;text-align:left;margin-left:4.8pt;margin-top:225.85pt;width:453.6pt;height:.05pt;z-index:2516736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" stroked="f">
                <v:textbox style="mso-fit-shape-to-text:t" inset="0,0,0,0">
                  <w:txbxContent>
                    <w:p w14:paraId="5AFA6667" w14:textId="5A0DC9FF" w:rsidR="004C7E54" w:rsidRPr="00DB38F8" w:rsidRDefault="004C7E54" w:rsidP="00A41B95">
                      <w:pPr>
                        <w:pStyle w:val="Bijschrift"/>
                        <w:rPr>
                          <w:noProof/>
                          <w:sz w:val="22"/>
                          <w:lang w:val="nl-NL"/>
                        </w:rPr>
                      </w:pPr>
                      <w:bookmarkStart w:id="37" w:name="_Ref91720336"/>
                      <w:bookmarkStart w:id="38" w:name="_Toc91789875"/>
                      <w:r>
                        <w:t xml:space="preserve">Figuur </w:t>
                      </w:r>
                      <w:r w:rsidR="00BC5E5E">
                        <w:fldChar w:fldCharType="begin"/>
                      </w:r>
                      <w:r w:rsidR="00BC5E5E">
                        <w:instrText xml:space="preserve"> SEQ Figuur \* ARABIC </w:instrText>
                      </w:r>
                      <w:r w:rsidR="00BC5E5E">
                        <w:fldChar w:fldCharType="separate"/>
                      </w:r>
                      <w:r w:rsidR="00E50B68">
                        <w:rPr>
                          <w:noProof/>
                        </w:rPr>
                        <w:t>4</w:t>
                      </w:r>
                      <w:r w:rsidR="00BC5E5E">
                        <w:rPr>
                          <w:noProof/>
                        </w:rPr>
                        <w:fldChar w:fldCharType="end"/>
                      </w:r>
                      <w:r>
                        <w:t>: Diagram klassen structuur</w:t>
                      </w:r>
                      <w:bookmarkEnd w:id="37"/>
                      <w:bookmarkEnd w:id="38"/>
                    </w:p>
                  </w:txbxContent>
                </v:textbox>
                <w10:wrap type="square"/>
              </v:shape>
            </w:pict>
          </mc:Fallback>
        </mc:AlternateContent>
      </w:r>
      <w:r>
        <w:rPr>
          <w:noProof/>
          <w:lang w:val="nl-NL"/>
        </w:rPr>
        <w:drawing>
          <wp:anchor distT="0" distB="0" distL="114300" distR="114300" simplePos="0" relativeHeight="251669506" behindDoc="0" locked="0" layoutInCell="1" allowOverlap="1" wp14:anchorId="73C0AE8C" wp14:editId="670EC02D">
            <wp:simplePos x="0" y="0"/>
            <wp:positionH relativeFrom="margin">
              <wp:posOffset>14605</wp:posOffset>
            </wp:positionH>
            <wp:positionV relativeFrom="margin">
              <wp:posOffset>3662680</wp:posOffset>
            </wp:positionV>
            <wp:extent cx="5808345" cy="20212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6"/>
                    <a:stretch>
                      <a:fillRect/>
                    </a:stretch>
                  </pic:blipFill>
                  <pic:spPr>
                    <a:xfrm>
                      <a:off x="0" y="0"/>
                      <a:ext cx="5808345" cy="2021205"/>
                    </a:xfrm>
                    <a:prstGeom prst="rect">
                      <a:avLst/>
                    </a:prstGeom>
                  </pic:spPr>
                </pic:pic>
              </a:graphicData>
            </a:graphic>
            <wp14:sizeRelH relativeFrom="margin">
              <wp14:pctWidth>0</wp14:pctWidth>
            </wp14:sizeRelH>
            <wp14:sizeRelV relativeFrom="margin">
              <wp14:pctHeight>0</wp14:pctHeight>
            </wp14:sizeRelV>
          </wp:anchor>
        </w:drawing>
      </w:r>
      <w:r w:rsidR="00943E0C">
        <w:rPr>
          <w:lang w:val="nl-NL" w:eastAsia="nl-NL"/>
        </w:rPr>
        <w:t xml:space="preserve">Nadat OptaPlanner met een oplossing komt kan de gekozen oplossing visueel worden weergegeven door in de </w:t>
      </w:r>
      <w:r w:rsidR="0027753A">
        <w:rPr>
          <w:lang w:val="nl-NL" w:eastAsia="nl-NL"/>
        </w:rPr>
        <w:t>‘</w:t>
      </w:r>
      <w:r w:rsidR="00943E0C">
        <w:rPr>
          <w:lang w:val="nl-NL" w:eastAsia="nl-NL"/>
        </w:rPr>
        <w:t>ExamTableApp</w:t>
      </w:r>
      <w:r w:rsidR="0027753A">
        <w:rPr>
          <w:lang w:val="nl-NL" w:eastAsia="nl-NL"/>
        </w:rPr>
        <w:t>’</w:t>
      </w:r>
      <w:r w:rsidR="00943E0C">
        <w:rPr>
          <w:lang w:val="nl-NL" w:eastAsia="nl-NL"/>
        </w:rPr>
        <w:t xml:space="preserve"> klasse het resultaat van de </w:t>
      </w:r>
      <w:r w:rsidR="00EB3A8C">
        <w:rPr>
          <w:lang w:val="nl-NL" w:eastAsia="nl-NL"/>
        </w:rPr>
        <w:t>‘</w:t>
      </w:r>
      <w:r w:rsidR="00943E0C">
        <w:rPr>
          <w:lang w:val="nl-NL" w:eastAsia="nl-NL"/>
        </w:rPr>
        <w:t>ExamTableSolution</w:t>
      </w:r>
      <w:r w:rsidR="00EB3A8C">
        <w:rPr>
          <w:lang w:val="nl-NL" w:eastAsia="nl-NL"/>
        </w:rPr>
        <w:t>’</w:t>
      </w:r>
      <w:r w:rsidR="00943E0C">
        <w:rPr>
          <w:lang w:val="nl-NL" w:eastAsia="nl-NL"/>
        </w:rPr>
        <w:t xml:space="preserve"> te printen.</w:t>
      </w:r>
      <w:r w:rsidR="00943E0C">
        <w:rPr>
          <w:lang w:val="nl-NL" w:eastAsia="nl-NL"/>
        </w:rPr>
        <w:br w:type="page"/>
      </w:r>
    </w:p>
    <w:p w14:paraId="27936BEA" w14:textId="0F0F801A" w:rsidR="00256167" w:rsidRDefault="00256167" w:rsidP="000053FF">
      <w:pPr>
        <w:pStyle w:val="Kop3"/>
      </w:pPr>
      <w:bookmarkStart w:id="39" w:name="_Toc91801178"/>
      <w:r w:rsidRPr="00256167">
        <w:lastRenderedPageBreak/>
        <w:t>Examen</w:t>
      </w:r>
      <w:bookmarkEnd w:id="33"/>
      <w:bookmarkEnd w:id="39"/>
    </w:p>
    <w:p w14:paraId="01932EB4" w14:textId="259E906D" w:rsidR="003C3627" w:rsidRDefault="00F7002F" w:rsidP="00A81A1E">
      <w:pPr>
        <w:jc w:val="both"/>
        <w:rPr>
          <w:lang w:val="nl-NL" w:eastAsia="nl-NL"/>
        </w:rPr>
      </w:pPr>
      <w:r w:rsidRPr="00F7002F">
        <w:rPr>
          <w:lang w:val="nl-NL" w:eastAsia="nl-NL"/>
        </w:rPr>
        <w:t>Een</w:t>
      </w:r>
      <w:r w:rsidR="003C3627" w:rsidRPr="003C3627">
        <w:rPr>
          <w:lang w:val="nl-NL" w:eastAsia="nl-NL"/>
        </w:rPr>
        <w:t xml:space="preserve"> examen</w:t>
      </w:r>
      <w:r w:rsidR="00613F71">
        <w:rPr>
          <w:lang w:val="nl-NL" w:eastAsia="nl-NL"/>
        </w:rPr>
        <w:t xml:space="preserve"> (Exam) </w:t>
      </w:r>
      <w:r w:rsidR="003C3627" w:rsidRPr="003C3627">
        <w:rPr>
          <w:lang w:val="nl-NL" w:eastAsia="nl-NL"/>
        </w:rPr>
        <w:t xml:space="preserve">klasse bevat </w:t>
      </w:r>
      <w:r w:rsidR="003C3627">
        <w:rPr>
          <w:lang w:val="nl-NL" w:eastAsia="nl-NL"/>
        </w:rPr>
        <w:t xml:space="preserve">een </w:t>
      </w:r>
      <w:r w:rsidR="00EB3A8C">
        <w:rPr>
          <w:lang w:val="nl-NL" w:eastAsia="nl-NL"/>
        </w:rPr>
        <w:t>‘</w:t>
      </w:r>
      <w:r w:rsidR="00FD18AA">
        <w:rPr>
          <w:lang w:val="nl-NL" w:eastAsia="nl-NL"/>
        </w:rPr>
        <w:t>i</w:t>
      </w:r>
      <w:r w:rsidR="003C3627">
        <w:rPr>
          <w:lang w:val="nl-NL" w:eastAsia="nl-NL"/>
        </w:rPr>
        <w:t>d</w:t>
      </w:r>
      <w:r w:rsidR="00EB3A8C">
        <w:rPr>
          <w:lang w:val="nl-NL" w:eastAsia="nl-NL"/>
        </w:rPr>
        <w:t>’</w:t>
      </w:r>
      <w:r w:rsidR="003C3627">
        <w:rPr>
          <w:lang w:val="nl-NL" w:eastAsia="nl-NL"/>
        </w:rPr>
        <w:t xml:space="preserve"> dat voor ieder examen uniek is</w:t>
      </w:r>
      <w:r w:rsidR="00EB3A8C">
        <w:rPr>
          <w:lang w:val="nl-NL" w:eastAsia="nl-NL"/>
        </w:rPr>
        <w:t>. Het</w:t>
      </w:r>
      <w:r w:rsidR="000109D9">
        <w:rPr>
          <w:lang w:val="nl-NL" w:eastAsia="nl-NL"/>
        </w:rPr>
        <w:t xml:space="preserve"> ‘</w:t>
      </w:r>
      <w:r w:rsidR="00FD18AA">
        <w:rPr>
          <w:lang w:val="nl-NL" w:eastAsia="nl-NL"/>
        </w:rPr>
        <w:t>i</w:t>
      </w:r>
      <w:r w:rsidR="000109D9">
        <w:rPr>
          <w:lang w:val="nl-NL" w:eastAsia="nl-NL"/>
        </w:rPr>
        <w:t>d’</w:t>
      </w:r>
      <w:r w:rsidR="00EB3A8C">
        <w:rPr>
          <w:lang w:val="nl-NL" w:eastAsia="nl-NL"/>
        </w:rPr>
        <w:t xml:space="preserve"> krijgt een ‘PlanningId’ </w:t>
      </w:r>
      <w:r w:rsidR="00395E66">
        <w:rPr>
          <w:lang w:val="nl-NL" w:eastAsia="nl-NL"/>
        </w:rPr>
        <w:t xml:space="preserve">annotatie </w:t>
      </w:r>
      <w:r w:rsidR="00EB3A8C">
        <w:rPr>
          <w:lang w:val="nl-NL" w:eastAsia="nl-NL"/>
        </w:rPr>
        <w:t xml:space="preserve">dat ieder examen </w:t>
      </w:r>
      <w:r w:rsidR="00395E66">
        <w:rPr>
          <w:lang w:val="nl-NL" w:eastAsia="nl-NL"/>
        </w:rPr>
        <w:t>identificeert.</w:t>
      </w:r>
      <w:r w:rsidR="00EB3A8C">
        <w:rPr>
          <w:lang w:val="nl-NL" w:eastAsia="nl-NL"/>
        </w:rPr>
        <w:t xml:space="preserve"> </w:t>
      </w:r>
      <w:r w:rsidR="00367E8C">
        <w:rPr>
          <w:lang w:val="nl-NL" w:eastAsia="nl-NL"/>
        </w:rPr>
        <w:t xml:space="preserve">Het in te vullen tijdslot wordt bijgehouden in een ‘TimeSlot’ klasse en krijgt als annotatie de ‘PlanningVariabele’ van OptaPlanner om aan te geven dat </w:t>
      </w:r>
      <w:r w:rsidR="00A81A1E">
        <w:rPr>
          <w:lang w:val="nl-NL" w:eastAsia="nl-NL"/>
        </w:rPr>
        <w:t xml:space="preserve">de tijdsloten moet worden verspreid over de tijdsloten van de examens. Verder is er nog een studentenlijst voorzien dat </w:t>
      </w:r>
      <w:r w:rsidR="0011063B">
        <w:rPr>
          <w:lang w:val="nl-NL" w:eastAsia="nl-NL"/>
        </w:rPr>
        <w:t>bijhoudt</w:t>
      </w:r>
      <w:r w:rsidR="00A81A1E">
        <w:rPr>
          <w:lang w:val="nl-NL" w:eastAsia="nl-NL"/>
        </w:rPr>
        <w:t xml:space="preserve"> welke studenten </w:t>
      </w:r>
      <w:r w:rsidR="0011063B">
        <w:rPr>
          <w:lang w:val="nl-NL" w:eastAsia="nl-NL"/>
        </w:rPr>
        <w:t>het examen moeten bijwonen.</w:t>
      </w:r>
      <w:r w:rsidR="00613F71">
        <w:rPr>
          <w:lang w:val="nl-NL" w:eastAsia="nl-NL"/>
        </w:rPr>
        <w:t xml:space="preserve"> De examenklasse in </w:t>
      </w:r>
      <w:r w:rsidR="00613F71">
        <w:rPr>
          <w:lang w:val="nl-NL" w:eastAsia="nl-NL"/>
        </w:rPr>
        <w:fldChar w:fldCharType="begin"/>
      </w:r>
      <w:r w:rsidR="00613F71">
        <w:rPr>
          <w:lang w:val="nl-NL" w:eastAsia="nl-NL"/>
        </w:rPr>
        <w:instrText xml:space="preserve"> REF _Ref91722324 \h </w:instrText>
      </w:r>
      <w:r w:rsidR="00613F71">
        <w:rPr>
          <w:lang w:val="nl-NL" w:eastAsia="nl-NL"/>
        </w:rPr>
      </w:r>
      <w:r w:rsidR="00613F71">
        <w:rPr>
          <w:lang w:val="nl-NL" w:eastAsia="nl-NL"/>
        </w:rPr>
        <w:fldChar w:fldCharType="separate"/>
      </w:r>
      <w:r w:rsidR="00613F71">
        <w:t xml:space="preserve">Codefragment </w:t>
      </w:r>
      <w:r w:rsidR="00613F71">
        <w:rPr>
          <w:noProof/>
        </w:rPr>
        <w:t>1</w:t>
      </w:r>
      <w:r w:rsidR="00613F71">
        <w:rPr>
          <w:lang w:val="nl-NL" w:eastAsia="nl-NL"/>
        </w:rPr>
        <w:fldChar w:fldCharType="end"/>
      </w:r>
      <w:r w:rsidR="00613F71">
        <w:rPr>
          <w:lang w:val="nl-NL" w:eastAsia="nl-NL"/>
        </w:rPr>
        <w:t xml:space="preserve"> wordt als ‘PlanningEntity’ geannoteerd om duidelijk te maken dat deze klasse moet worden verdeeld over de tijdsloten.</w:t>
      </w:r>
    </w:p>
    <w:p w14:paraId="5B55A34A" w14:textId="0D668EF5" w:rsidR="00367E8C" w:rsidRPr="003C3627" w:rsidRDefault="001F7B25" w:rsidP="003C3627">
      <w:pPr>
        <w:rPr>
          <w:lang w:val="nl-NL" w:eastAsia="nl-NL"/>
        </w:rPr>
      </w:pPr>
      <w:r>
        <w:rPr>
          <w:noProof/>
        </w:rPr>
        <mc:AlternateContent>
          <mc:Choice Requires="wps">
            <w:drawing>
              <wp:anchor distT="0" distB="0" distL="114300" distR="114300" simplePos="0" relativeHeight="251676674" behindDoc="0" locked="0" layoutInCell="1" allowOverlap="1" wp14:anchorId="1851AD30" wp14:editId="261899D1">
                <wp:simplePos x="0" y="0"/>
                <wp:positionH relativeFrom="column">
                  <wp:posOffset>862330</wp:posOffset>
                </wp:positionH>
                <wp:positionV relativeFrom="paragraph">
                  <wp:posOffset>2681605</wp:posOffset>
                </wp:positionV>
                <wp:extent cx="3938905" cy="390525"/>
                <wp:effectExtent l="0" t="0" r="0" b="3175"/>
                <wp:wrapSquare wrapText="bothSides"/>
                <wp:docPr id="6" name="Tekstvak 6"/>
                <wp:cNvGraphicFramePr/>
                <a:graphic xmlns:a="http://schemas.openxmlformats.org/drawingml/2006/main">
                  <a:graphicData uri="http://schemas.microsoft.com/office/word/2010/wordprocessingShape">
                    <wps:wsp>
                      <wps:cNvSpPr txBox="1"/>
                      <wps:spPr>
                        <a:xfrm>
                          <a:off x="0" y="0"/>
                          <a:ext cx="3938905" cy="390525"/>
                        </a:xfrm>
                        <a:prstGeom prst="rect">
                          <a:avLst/>
                        </a:prstGeom>
                        <a:solidFill>
                          <a:prstClr val="white"/>
                        </a:solidFill>
                        <a:ln>
                          <a:noFill/>
                        </a:ln>
                      </wps:spPr>
                      <wps:txbx>
                        <w:txbxContent>
                          <w:p w14:paraId="002B311F" w14:textId="101D62D1" w:rsidR="004C7E54" w:rsidRPr="00135C32" w:rsidRDefault="004C7E54" w:rsidP="00395E66">
                            <w:pPr>
                              <w:pStyle w:val="Bijschrift"/>
                              <w:rPr>
                                <w:noProof/>
                                <w:sz w:val="22"/>
                                <w:lang w:val="nl-NL"/>
                              </w:rPr>
                            </w:pPr>
                            <w:bookmarkStart w:id="40" w:name="_Ref91722324"/>
                            <w:bookmarkStart w:id="41" w:name="_Toc91789877"/>
                            <w:r>
                              <w:t xml:space="preserve">Codefragment </w:t>
                            </w:r>
                            <w:r w:rsidR="00BC5E5E">
                              <w:fldChar w:fldCharType="begin"/>
                            </w:r>
                            <w:r w:rsidR="00BC5E5E">
                              <w:instrText xml:space="preserve"> SEQ Codefragment \* ARABIC </w:instrText>
                            </w:r>
                            <w:r w:rsidR="00BC5E5E">
                              <w:fldChar w:fldCharType="separate"/>
                            </w:r>
                            <w:r>
                              <w:rPr>
                                <w:noProof/>
                              </w:rPr>
                              <w:t>1</w:t>
                            </w:r>
                            <w:r w:rsidR="00BC5E5E">
                              <w:rPr>
                                <w:noProof/>
                              </w:rPr>
                              <w:fldChar w:fldCharType="end"/>
                            </w:r>
                            <w:bookmarkEnd w:id="40"/>
                            <w:r>
                              <w:t>: Exame</w:t>
                            </w:r>
                            <w:r w:rsidR="00907371">
                              <w:t>n</w:t>
                            </w:r>
                            <w:r>
                              <w:t>klasse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1AD30" id="Tekstvak 6" o:spid="_x0000_s1031" type="#_x0000_t202" style="position:absolute;margin-left:67.9pt;margin-top:211.15pt;width:310.15pt;height:30.75pt;z-index:2516766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" stroked="f">
                <v:textbox inset="0,0,0,0">
                  <w:txbxContent>
                    <w:p w14:paraId="002B311F" w14:textId="101D62D1" w:rsidR="004C7E54" w:rsidRPr="00135C32" w:rsidRDefault="004C7E54" w:rsidP="00395E66">
                      <w:pPr>
                        <w:pStyle w:val="Bijschrift"/>
                        <w:rPr>
                          <w:noProof/>
                          <w:sz w:val="22"/>
                          <w:lang w:val="nl-NL"/>
                        </w:rPr>
                      </w:pPr>
                      <w:bookmarkStart w:id="42" w:name="_Ref91722324"/>
                      <w:bookmarkStart w:id="43" w:name="_Toc91789877"/>
                      <w:r>
                        <w:t xml:space="preserve">Codefragment </w:t>
                      </w:r>
                      <w:r w:rsidR="00BC5E5E">
                        <w:fldChar w:fldCharType="begin"/>
                      </w:r>
                      <w:r w:rsidR="00BC5E5E">
                        <w:instrText xml:space="preserve"> SEQ Codefragment \* ARABIC </w:instrText>
                      </w:r>
                      <w:r w:rsidR="00BC5E5E">
                        <w:fldChar w:fldCharType="separate"/>
                      </w:r>
                      <w:r>
                        <w:rPr>
                          <w:noProof/>
                        </w:rPr>
                        <w:t>1</w:t>
                      </w:r>
                      <w:r w:rsidR="00BC5E5E">
                        <w:rPr>
                          <w:noProof/>
                        </w:rPr>
                        <w:fldChar w:fldCharType="end"/>
                      </w:r>
                      <w:bookmarkEnd w:id="42"/>
                      <w:r>
                        <w:t>: Exame</w:t>
                      </w:r>
                      <w:r w:rsidR="00907371">
                        <w:t>n</w:t>
                      </w:r>
                      <w:r>
                        <w:t>klasse</w:t>
                      </w:r>
                      <w:bookmarkEnd w:id="43"/>
                    </w:p>
                  </w:txbxContent>
                </v:textbox>
                <w10:wrap type="square"/>
              </v:shape>
            </w:pict>
          </mc:Fallback>
        </mc:AlternateContent>
      </w:r>
      <w:r w:rsidR="00F7002F">
        <w:rPr>
          <w:noProof/>
          <w:lang w:val="nl-NL" w:eastAsia="nl-NL"/>
        </w:rPr>
        <w:drawing>
          <wp:anchor distT="0" distB="0" distL="114300" distR="114300" simplePos="0" relativeHeight="251674626" behindDoc="0" locked="0" layoutInCell="1" allowOverlap="1" wp14:anchorId="620DD711" wp14:editId="550CC17E">
            <wp:simplePos x="0" y="0"/>
            <wp:positionH relativeFrom="margin">
              <wp:posOffset>857885</wp:posOffset>
            </wp:positionH>
            <wp:positionV relativeFrom="margin">
              <wp:posOffset>2002155</wp:posOffset>
            </wp:positionV>
            <wp:extent cx="3938905" cy="2306955"/>
            <wp:effectExtent l="0" t="0" r="0" b="4445"/>
            <wp:wrapSquare wrapText="bothSides"/>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27"/>
                    <a:stretch>
                      <a:fillRect/>
                    </a:stretch>
                  </pic:blipFill>
                  <pic:spPr>
                    <a:xfrm>
                      <a:off x="0" y="0"/>
                      <a:ext cx="3938905" cy="2306955"/>
                    </a:xfrm>
                    <a:prstGeom prst="rect">
                      <a:avLst/>
                    </a:prstGeom>
                  </pic:spPr>
                </pic:pic>
              </a:graphicData>
            </a:graphic>
            <wp14:sizeRelH relativeFrom="margin">
              <wp14:pctWidth>0</wp14:pctWidth>
            </wp14:sizeRelH>
            <wp14:sizeRelV relativeFrom="margin">
              <wp14:pctHeight>0</wp14:pctHeight>
            </wp14:sizeRelV>
          </wp:anchor>
        </w:drawing>
      </w:r>
    </w:p>
    <w:p w14:paraId="72E44B6F" w14:textId="1324F6B4" w:rsidR="00F9773E" w:rsidRDefault="00F9773E" w:rsidP="00F9773E">
      <w:pPr>
        <w:pStyle w:val="Kop3"/>
      </w:pPr>
      <w:bookmarkStart w:id="44" w:name="_Toc91514250"/>
      <w:bookmarkStart w:id="45" w:name="_Toc91801179"/>
      <w:r w:rsidRPr="00256167">
        <w:t>Student</w:t>
      </w:r>
      <w:bookmarkEnd w:id="44"/>
      <w:bookmarkEnd w:id="45"/>
    </w:p>
    <w:p w14:paraId="0C191BF4" w14:textId="7C745F5C" w:rsidR="0027753A" w:rsidRPr="007714AB" w:rsidRDefault="007714AB" w:rsidP="002D2E92">
      <w:pPr>
        <w:jc w:val="both"/>
        <w:rPr>
          <w:lang w:val="nl-NL" w:eastAsia="nl-NL"/>
        </w:rPr>
      </w:pPr>
      <w:r w:rsidRPr="007714AB">
        <w:rPr>
          <w:lang w:val="nl-NL" w:eastAsia="nl-NL"/>
        </w:rPr>
        <w:t xml:space="preserve">Een studenten (Student) klasse bevat </w:t>
      </w:r>
      <w:r>
        <w:rPr>
          <w:lang w:val="nl-NL" w:eastAsia="nl-NL"/>
        </w:rPr>
        <w:t>een ‘</w:t>
      </w:r>
      <w:r w:rsidR="00FD18AA">
        <w:rPr>
          <w:lang w:val="nl-NL" w:eastAsia="nl-NL"/>
        </w:rPr>
        <w:t>i</w:t>
      </w:r>
      <w:r>
        <w:rPr>
          <w:lang w:val="nl-NL" w:eastAsia="nl-NL"/>
        </w:rPr>
        <w:t xml:space="preserve">d’ en een </w:t>
      </w:r>
      <w:r w:rsidR="000109D9">
        <w:rPr>
          <w:lang w:val="nl-NL" w:eastAsia="nl-NL"/>
        </w:rPr>
        <w:t>examenlijst om elke student bij te houden. In deze uitwerking wordt de examenlijst niet gebruikt maar kan wel eventueel van pas komen bij uitbreidingen.</w:t>
      </w:r>
      <w:r w:rsidR="002D2E92">
        <w:rPr>
          <w:lang w:val="nl-NL" w:eastAsia="nl-NL"/>
        </w:rPr>
        <w:t xml:space="preserve"> Om de lijsten op te slaan wordt er gebruik gemaakt van LinkedLists</w:t>
      </w:r>
      <w:r w:rsidR="00907371">
        <w:rPr>
          <w:lang w:val="nl-NL" w:eastAsia="nl-NL"/>
        </w:rPr>
        <w:t>,</w:t>
      </w:r>
      <w:r w:rsidR="002D2E92">
        <w:rPr>
          <w:lang w:val="nl-NL" w:eastAsia="nl-NL"/>
        </w:rPr>
        <w:t xml:space="preserve"> omdat deze sneller en beter zijn om data te manipuleren</w:t>
      </w:r>
      <w:r w:rsidR="00907371">
        <w:rPr>
          <w:lang w:val="nl-NL" w:eastAsia="nl-NL"/>
        </w:rPr>
        <w:t>,</w:t>
      </w:r>
      <w:r w:rsidR="002D2E92">
        <w:rPr>
          <w:lang w:val="nl-NL" w:eastAsia="nl-NL"/>
        </w:rPr>
        <w:t xml:space="preserve"> omdat er geen bitshifting nodig is in het geheugen.</w:t>
      </w:r>
    </w:p>
    <w:p w14:paraId="17231F66" w14:textId="446777B9" w:rsidR="0088577D" w:rsidRPr="0088577D" w:rsidRDefault="001F7B25" w:rsidP="0088577D">
      <w:pPr>
        <w:spacing w:after="160" w:line="259" w:lineRule="auto"/>
        <w:rPr>
          <w:lang w:val="nl-NL" w:eastAsia="nl-NL"/>
        </w:rPr>
      </w:pPr>
      <w:r>
        <w:rPr>
          <w:noProof/>
          <w:lang w:val="en-GB" w:eastAsia="nl-NL"/>
        </w:rPr>
        <w:drawing>
          <wp:anchor distT="0" distB="0" distL="114300" distR="114300" simplePos="0" relativeHeight="251677698" behindDoc="0" locked="0" layoutInCell="1" allowOverlap="1" wp14:anchorId="54D2F246" wp14:editId="7DB0ADC5">
            <wp:simplePos x="0" y="0"/>
            <wp:positionH relativeFrom="margin">
              <wp:posOffset>1149350</wp:posOffset>
            </wp:positionH>
            <wp:positionV relativeFrom="margin">
              <wp:posOffset>6488430</wp:posOffset>
            </wp:positionV>
            <wp:extent cx="3245485" cy="1969770"/>
            <wp:effectExtent l="0" t="0" r="5715" b="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8"/>
                    <a:stretch>
                      <a:fillRect/>
                    </a:stretch>
                  </pic:blipFill>
                  <pic:spPr>
                    <a:xfrm>
                      <a:off x="0" y="0"/>
                      <a:ext cx="3245485" cy="1969770"/>
                    </a:xfrm>
                    <a:prstGeom prst="rect">
                      <a:avLst/>
                    </a:prstGeom>
                  </pic:spPr>
                </pic:pic>
              </a:graphicData>
            </a:graphic>
            <wp14:sizeRelH relativeFrom="margin">
              <wp14:pctWidth>0</wp14:pctWidth>
            </wp14:sizeRelH>
            <wp14:sizeRelV relativeFrom="margin">
              <wp14:pctHeight>0</wp14:pctHeight>
            </wp14:sizeRelV>
          </wp:anchor>
        </w:drawing>
      </w:r>
      <w:r w:rsidR="00984464">
        <w:rPr>
          <w:noProof/>
        </w:rPr>
        <mc:AlternateContent>
          <mc:Choice Requires="wps">
            <w:drawing>
              <wp:anchor distT="0" distB="0" distL="114300" distR="114300" simplePos="0" relativeHeight="251679746" behindDoc="0" locked="0" layoutInCell="1" allowOverlap="1" wp14:anchorId="52D47012" wp14:editId="017982C3">
                <wp:simplePos x="0" y="0"/>
                <wp:positionH relativeFrom="column">
                  <wp:posOffset>1151255</wp:posOffset>
                </wp:positionH>
                <wp:positionV relativeFrom="paragraph">
                  <wp:posOffset>2446020</wp:posOffset>
                </wp:positionV>
                <wp:extent cx="2973705" cy="635"/>
                <wp:effectExtent l="0" t="0" r="0" b="12065"/>
                <wp:wrapSquare wrapText="bothSides"/>
                <wp:docPr id="8" name="Tekstvak 8"/>
                <wp:cNvGraphicFramePr/>
                <a:graphic xmlns:a="http://schemas.openxmlformats.org/drawingml/2006/main">
                  <a:graphicData uri="http://schemas.microsoft.com/office/word/2010/wordprocessingShape">
                    <wps:wsp>
                      <wps:cNvSpPr txBox="1"/>
                      <wps:spPr>
                        <a:xfrm>
                          <a:off x="0" y="0"/>
                          <a:ext cx="2973705" cy="635"/>
                        </a:xfrm>
                        <a:prstGeom prst="rect">
                          <a:avLst/>
                        </a:prstGeom>
                        <a:solidFill>
                          <a:prstClr val="white"/>
                        </a:solidFill>
                        <a:ln>
                          <a:noFill/>
                        </a:ln>
                      </wps:spPr>
                      <wps:txbx>
                        <w:txbxContent>
                          <w:p w14:paraId="28EE6720" w14:textId="1F7C77C6" w:rsidR="004C7E54" w:rsidRPr="009F1FD5" w:rsidRDefault="004C7E54" w:rsidP="00F7002F">
                            <w:pPr>
                              <w:pStyle w:val="Bijschrift"/>
                              <w:rPr>
                                <w:noProof/>
                                <w:sz w:val="22"/>
                                <w:lang w:val="en-GB"/>
                              </w:rPr>
                            </w:pPr>
                            <w:bookmarkStart w:id="46" w:name="_Toc91789878"/>
                            <w:r>
                              <w:t xml:space="preserve">Codefragment </w:t>
                            </w:r>
                            <w:r w:rsidR="00BC5E5E">
                              <w:fldChar w:fldCharType="begin"/>
                            </w:r>
                            <w:r w:rsidR="00BC5E5E">
                              <w:instrText xml:space="preserve"> SEQ Codefragment \* ARABIC </w:instrText>
                            </w:r>
                            <w:r w:rsidR="00BC5E5E">
                              <w:fldChar w:fldCharType="separate"/>
                            </w:r>
                            <w:r>
                              <w:rPr>
                                <w:noProof/>
                              </w:rPr>
                              <w:t>2</w:t>
                            </w:r>
                            <w:r w:rsidR="00BC5E5E">
                              <w:rPr>
                                <w:noProof/>
                              </w:rPr>
                              <w:fldChar w:fldCharType="end"/>
                            </w:r>
                            <w:r>
                              <w:t>: Student klasse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47012" id="Tekstvak 8" o:spid="_x0000_s1032" type="#_x0000_t202" style="position:absolute;margin-left:90.65pt;margin-top:192.6pt;width:234.15pt;height:.05pt;z-index:2516797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" stroked="f">
                <v:textbox style="mso-fit-shape-to-text:t" inset="0,0,0,0">
                  <w:txbxContent>
                    <w:p w14:paraId="28EE6720" w14:textId="1F7C77C6" w:rsidR="004C7E54" w:rsidRPr="009F1FD5" w:rsidRDefault="004C7E54" w:rsidP="00F7002F">
                      <w:pPr>
                        <w:pStyle w:val="Bijschrift"/>
                        <w:rPr>
                          <w:noProof/>
                          <w:sz w:val="22"/>
                          <w:lang w:val="en-GB"/>
                        </w:rPr>
                      </w:pPr>
                      <w:bookmarkStart w:id="47" w:name="_Toc91789878"/>
                      <w:r>
                        <w:t xml:space="preserve">Codefragment </w:t>
                      </w:r>
                      <w:r w:rsidR="00BC5E5E">
                        <w:fldChar w:fldCharType="begin"/>
                      </w:r>
                      <w:r w:rsidR="00BC5E5E">
                        <w:instrText xml:space="preserve"> SEQ Codefragment \* ARABIC </w:instrText>
                      </w:r>
                      <w:r w:rsidR="00BC5E5E">
                        <w:fldChar w:fldCharType="separate"/>
                      </w:r>
                      <w:r>
                        <w:rPr>
                          <w:noProof/>
                        </w:rPr>
                        <w:t>2</w:t>
                      </w:r>
                      <w:r w:rsidR="00BC5E5E">
                        <w:rPr>
                          <w:noProof/>
                        </w:rPr>
                        <w:fldChar w:fldCharType="end"/>
                      </w:r>
                      <w:r>
                        <w:t>: Student klasse</w:t>
                      </w:r>
                      <w:bookmarkEnd w:id="47"/>
                    </w:p>
                  </w:txbxContent>
                </v:textbox>
                <w10:wrap type="square"/>
              </v:shape>
            </w:pict>
          </mc:Fallback>
        </mc:AlternateContent>
      </w:r>
      <w:r w:rsidR="0027753A" w:rsidRPr="007714AB">
        <w:rPr>
          <w:lang w:val="nl-NL" w:eastAsia="nl-NL"/>
        </w:rPr>
        <w:br w:type="page"/>
      </w:r>
    </w:p>
    <w:p w14:paraId="523DE295" w14:textId="63CD5325" w:rsidR="00256167" w:rsidRDefault="00256167" w:rsidP="000053FF">
      <w:pPr>
        <w:pStyle w:val="Kop3"/>
        <w:rPr>
          <w:lang w:val="nl-NL"/>
        </w:rPr>
      </w:pPr>
      <w:bookmarkStart w:id="48" w:name="_Toc91514251"/>
      <w:bookmarkStart w:id="49" w:name="_Toc91801180"/>
      <w:r w:rsidRPr="00AE0BEA">
        <w:rPr>
          <w:lang w:val="nl-NL"/>
        </w:rPr>
        <w:lastRenderedPageBreak/>
        <w:t>Tijdslot</w:t>
      </w:r>
      <w:bookmarkEnd w:id="48"/>
      <w:bookmarkEnd w:id="49"/>
    </w:p>
    <w:p w14:paraId="3C2999B8" w14:textId="63793F96" w:rsidR="0088577D" w:rsidRPr="0088577D" w:rsidRDefault="00EF4A69" w:rsidP="00AE538A">
      <w:pPr>
        <w:jc w:val="both"/>
        <w:rPr>
          <w:lang w:val="nl-NL" w:eastAsia="nl-NL"/>
        </w:rPr>
      </w:pPr>
      <w:r>
        <w:rPr>
          <w:noProof/>
        </w:rPr>
        <mc:AlternateContent>
          <mc:Choice Requires="wps">
            <w:drawing>
              <wp:anchor distT="0" distB="0" distL="114300" distR="114300" simplePos="0" relativeHeight="251682818" behindDoc="0" locked="0" layoutInCell="1" allowOverlap="1" wp14:anchorId="03C63B2C" wp14:editId="50B20987">
                <wp:simplePos x="0" y="0"/>
                <wp:positionH relativeFrom="column">
                  <wp:posOffset>654685</wp:posOffset>
                </wp:positionH>
                <wp:positionV relativeFrom="paragraph">
                  <wp:posOffset>2584429</wp:posOffset>
                </wp:positionV>
                <wp:extent cx="4329430" cy="635"/>
                <wp:effectExtent l="0" t="0" r="1270" b="12065"/>
                <wp:wrapSquare wrapText="bothSides"/>
                <wp:docPr id="11" name="Tekstvak 11"/>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wps:spPr>
                      <wps:txbx>
                        <w:txbxContent>
                          <w:p w14:paraId="566915B5" w14:textId="22F50F10" w:rsidR="004C7E54" w:rsidRPr="002345DF" w:rsidRDefault="004C7E54" w:rsidP="0088577D">
                            <w:pPr>
                              <w:pStyle w:val="Bijschrift"/>
                              <w:rPr>
                                <w:noProof/>
                                <w:sz w:val="22"/>
                                <w:lang w:val="nl-NL"/>
                              </w:rPr>
                            </w:pPr>
                            <w:bookmarkStart w:id="50" w:name="_Toc91789879"/>
                            <w:r>
                              <w:t xml:space="preserve">Codefragment </w:t>
                            </w:r>
                            <w:r w:rsidR="00BC5E5E">
                              <w:fldChar w:fldCharType="begin"/>
                            </w:r>
                            <w:r w:rsidR="00BC5E5E">
                              <w:instrText xml:space="preserve"> SEQ Codefragment \* ARABIC </w:instrText>
                            </w:r>
                            <w:r w:rsidR="00BC5E5E">
                              <w:fldChar w:fldCharType="separate"/>
                            </w:r>
                            <w:r>
                              <w:rPr>
                                <w:noProof/>
                              </w:rPr>
                              <w:t>3</w:t>
                            </w:r>
                            <w:r w:rsidR="00BC5E5E">
                              <w:rPr>
                                <w:noProof/>
                              </w:rPr>
                              <w:fldChar w:fldCharType="end"/>
                            </w:r>
                            <w:r>
                              <w:t>: Tijdslot klasse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63B2C" id="Tekstvak 11" o:spid="_x0000_s1033" type="#_x0000_t202" style="position:absolute;left:0;text-align:left;margin-left:51.55pt;margin-top:203.5pt;width:340.9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" stroked="f">
                <v:textbox style="mso-fit-shape-to-text:t" inset="0,0,0,0">
                  <w:txbxContent>
                    <w:p w14:paraId="566915B5" w14:textId="22F50F10" w:rsidR="004C7E54" w:rsidRPr="002345DF" w:rsidRDefault="004C7E54" w:rsidP="0088577D">
                      <w:pPr>
                        <w:pStyle w:val="Bijschrift"/>
                        <w:rPr>
                          <w:noProof/>
                          <w:sz w:val="22"/>
                          <w:lang w:val="nl-NL"/>
                        </w:rPr>
                      </w:pPr>
                      <w:bookmarkStart w:id="51" w:name="_Toc91789879"/>
                      <w:r>
                        <w:t xml:space="preserve">Codefragment </w:t>
                      </w:r>
                      <w:r w:rsidR="00BC5E5E">
                        <w:fldChar w:fldCharType="begin"/>
                      </w:r>
                      <w:r w:rsidR="00BC5E5E">
                        <w:instrText xml:space="preserve"> SEQ Codefragment \* ARABIC </w:instrText>
                      </w:r>
                      <w:r w:rsidR="00BC5E5E">
                        <w:fldChar w:fldCharType="separate"/>
                      </w:r>
                      <w:r>
                        <w:rPr>
                          <w:noProof/>
                        </w:rPr>
                        <w:t>3</w:t>
                      </w:r>
                      <w:r w:rsidR="00BC5E5E">
                        <w:rPr>
                          <w:noProof/>
                        </w:rPr>
                        <w:fldChar w:fldCharType="end"/>
                      </w:r>
                      <w:r>
                        <w:t>: Tijdslot klasse</w:t>
                      </w:r>
                      <w:bookmarkEnd w:id="51"/>
                    </w:p>
                  </w:txbxContent>
                </v:textbox>
                <w10:wrap type="square"/>
              </v:shape>
            </w:pict>
          </mc:Fallback>
        </mc:AlternateContent>
      </w:r>
      <w:r>
        <w:rPr>
          <w:noProof/>
          <w:lang w:val="nl-NL" w:eastAsia="nl-NL"/>
        </w:rPr>
        <w:drawing>
          <wp:anchor distT="0" distB="0" distL="114300" distR="114300" simplePos="0" relativeHeight="251680770" behindDoc="0" locked="0" layoutInCell="1" allowOverlap="1" wp14:anchorId="22BEE2F9" wp14:editId="17CA0E28">
            <wp:simplePos x="0" y="0"/>
            <wp:positionH relativeFrom="margin">
              <wp:posOffset>654685</wp:posOffset>
            </wp:positionH>
            <wp:positionV relativeFrom="margin">
              <wp:posOffset>959939</wp:posOffset>
            </wp:positionV>
            <wp:extent cx="4329977" cy="1899138"/>
            <wp:effectExtent l="0" t="0" r="1270" b="6350"/>
            <wp:wrapSquare wrapText="bothSides"/>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9"/>
                    <a:stretch>
                      <a:fillRect/>
                    </a:stretch>
                  </pic:blipFill>
                  <pic:spPr>
                    <a:xfrm>
                      <a:off x="0" y="0"/>
                      <a:ext cx="4329977" cy="1899138"/>
                    </a:xfrm>
                    <a:prstGeom prst="rect">
                      <a:avLst/>
                    </a:prstGeom>
                  </pic:spPr>
                </pic:pic>
              </a:graphicData>
            </a:graphic>
          </wp:anchor>
        </w:drawing>
      </w:r>
      <w:r w:rsidR="00AB3A5C">
        <w:rPr>
          <w:lang w:val="nl-NL" w:eastAsia="nl-NL"/>
        </w:rPr>
        <w:t xml:space="preserve">De tijdslot klasse houdt </w:t>
      </w:r>
      <w:r w:rsidR="00FD18AA">
        <w:rPr>
          <w:lang w:val="nl-NL" w:eastAsia="nl-NL"/>
        </w:rPr>
        <w:t>het ‘id’ bij van</w:t>
      </w:r>
      <w:r>
        <w:rPr>
          <w:lang w:val="nl-NL" w:eastAsia="nl-NL"/>
        </w:rPr>
        <w:t xml:space="preserve"> elk tijdslot met bijhorende getter en setter methodes. De </w:t>
      </w:r>
      <w:r w:rsidR="00800DE9">
        <w:rPr>
          <w:lang w:val="nl-NL" w:eastAsia="nl-NL"/>
        </w:rPr>
        <w:t>(</w:t>
      </w:r>
      <w:r>
        <w:rPr>
          <w:lang w:val="nl-NL" w:eastAsia="nl-NL"/>
        </w:rPr>
        <w:t>toString) methode wordt gebruikt om tijdens het uitprinten het tijdslot weer te geven.</w:t>
      </w:r>
    </w:p>
    <w:p w14:paraId="46CEE578" w14:textId="2EEB1A5C" w:rsidR="0088577D" w:rsidRDefault="0088577D" w:rsidP="0088577D">
      <w:pPr>
        <w:pStyle w:val="Kop3"/>
      </w:pPr>
      <w:bookmarkStart w:id="52" w:name="_Toc91801181"/>
      <w:r>
        <w:t>Examen tabel solution</w:t>
      </w:r>
      <w:bookmarkEnd w:id="52"/>
    </w:p>
    <w:p w14:paraId="048E55DD" w14:textId="4F175FAB" w:rsidR="00AE538A" w:rsidRPr="001A6A6A" w:rsidRDefault="001A6A6A" w:rsidP="00AE538A">
      <w:pPr>
        <w:jc w:val="both"/>
        <w:rPr>
          <w:lang w:val="nl-NL" w:eastAsia="nl-NL"/>
        </w:rPr>
      </w:pPr>
      <w:r w:rsidRPr="001A6A6A">
        <w:rPr>
          <w:lang w:val="nl-NL" w:eastAsia="nl-NL"/>
        </w:rPr>
        <w:t xml:space="preserve">OptaPlanner heeft een klasse </w:t>
      </w:r>
      <w:r>
        <w:rPr>
          <w:lang w:val="nl-NL" w:eastAsia="nl-NL"/>
        </w:rPr>
        <w:t xml:space="preserve">die geannoteerd is met de ‘PlanningSolution’ tag. Deze klasse bevat de tijdslotenlijst en examenlijst. De </w:t>
      </w:r>
      <w:r w:rsidR="00AE538A">
        <w:rPr>
          <w:lang w:val="nl-NL" w:eastAsia="nl-NL"/>
        </w:rPr>
        <w:t xml:space="preserve">tijdslotlijst bevat een ‘ValueRangeProvider’ met een ‘ProblemFactCollectionProperty’ om aan te geven dat deze lijst in verbinding staat met de variabele ‘timeSlot’ in de examenklasse. </w:t>
      </w:r>
      <w:r w:rsidR="00275D1E">
        <w:rPr>
          <w:lang w:val="nl-NL" w:eastAsia="nl-NL"/>
        </w:rPr>
        <w:t>M</w:t>
      </w:r>
      <w:r w:rsidR="00AE538A">
        <w:rPr>
          <w:lang w:val="nl-NL" w:eastAsia="nl-NL"/>
        </w:rPr>
        <w:t>et deze gegevens gaat OptaPlanner de lijst van examens verdelen over de tijdslotenlijst.</w:t>
      </w:r>
      <w:r w:rsidR="00275D1E">
        <w:rPr>
          <w:lang w:val="nl-NL" w:eastAsia="nl-NL"/>
        </w:rPr>
        <w:t xml:space="preserve"> Om de uiteindelijke score te zien kan er aan de solution klasse een score opgevraagd worden dat het aantal harde en zachte overtredingen weergeeft.</w:t>
      </w:r>
    </w:p>
    <w:p w14:paraId="1397EF95" w14:textId="7BFD51A2" w:rsidR="0088577D" w:rsidRPr="0088577D" w:rsidRDefault="00AE538A" w:rsidP="009043C4">
      <w:pPr>
        <w:spacing w:after="160" w:line="259" w:lineRule="auto"/>
        <w:rPr>
          <w:lang w:val="nl-NL" w:eastAsia="nl-NL"/>
        </w:rPr>
      </w:pPr>
      <w:r>
        <w:rPr>
          <w:noProof/>
          <w:lang w:val="nl-NL" w:eastAsia="nl-NL"/>
        </w:rPr>
        <w:drawing>
          <wp:anchor distT="0" distB="0" distL="114300" distR="114300" simplePos="0" relativeHeight="251683842" behindDoc="0" locked="0" layoutInCell="1" allowOverlap="1" wp14:anchorId="6470F1F3" wp14:editId="2109B7F7">
            <wp:simplePos x="0" y="0"/>
            <wp:positionH relativeFrom="margin">
              <wp:posOffset>426720</wp:posOffset>
            </wp:positionH>
            <wp:positionV relativeFrom="margin">
              <wp:posOffset>5142495</wp:posOffset>
            </wp:positionV>
            <wp:extent cx="4803112" cy="3325435"/>
            <wp:effectExtent l="0" t="0" r="0" b="2540"/>
            <wp:wrapSquare wrapText="bothSides"/>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30"/>
                    <a:stretch>
                      <a:fillRect/>
                    </a:stretch>
                  </pic:blipFill>
                  <pic:spPr>
                    <a:xfrm>
                      <a:off x="0" y="0"/>
                      <a:ext cx="4803112" cy="3325435"/>
                    </a:xfrm>
                    <a:prstGeom prst="rect">
                      <a:avLst/>
                    </a:prstGeom>
                  </pic:spPr>
                </pic:pic>
              </a:graphicData>
            </a:graphic>
          </wp:anchor>
        </w:drawing>
      </w:r>
      <w:r w:rsidR="0088577D">
        <w:rPr>
          <w:noProof/>
        </w:rPr>
        <mc:AlternateContent>
          <mc:Choice Requires="wps">
            <w:drawing>
              <wp:anchor distT="0" distB="0" distL="114300" distR="114300" simplePos="0" relativeHeight="251685890" behindDoc="0" locked="0" layoutInCell="1" allowOverlap="1" wp14:anchorId="26FE0B93" wp14:editId="7236795D">
                <wp:simplePos x="0" y="0"/>
                <wp:positionH relativeFrom="column">
                  <wp:posOffset>428513</wp:posOffset>
                </wp:positionH>
                <wp:positionV relativeFrom="paragraph">
                  <wp:posOffset>4458433</wp:posOffset>
                </wp:positionV>
                <wp:extent cx="4802505" cy="635"/>
                <wp:effectExtent l="0" t="0" r="0" b="12065"/>
                <wp:wrapSquare wrapText="bothSides"/>
                <wp:docPr id="13" name="Tekstvak 13"/>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2A17CAF3" w14:textId="2707A305" w:rsidR="004C7E54" w:rsidRPr="0067193A" w:rsidRDefault="004C7E54" w:rsidP="0088577D">
                            <w:pPr>
                              <w:pStyle w:val="Bijschrift"/>
                              <w:rPr>
                                <w:noProof/>
                                <w:sz w:val="22"/>
                                <w:lang w:val="nl-NL"/>
                              </w:rPr>
                            </w:pPr>
                            <w:bookmarkStart w:id="53" w:name="_Toc91789880"/>
                            <w:r>
                              <w:t xml:space="preserve">Codefragment </w:t>
                            </w:r>
                            <w:r w:rsidR="00BC5E5E">
                              <w:fldChar w:fldCharType="begin"/>
                            </w:r>
                            <w:r w:rsidR="00BC5E5E">
                              <w:instrText xml:space="preserve"> SEQ Codefragment \* ARABIC </w:instrText>
                            </w:r>
                            <w:r w:rsidR="00BC5E5E">
                              <w:fldChar w:fldCharType="separate"/>
                            </w:r>
                            <w:r>
                              <w:rPr>
                                <w:noProof/>
                              </w:rPr>
                              <w:t>4</w:t>
                            </w:r>
                            <w:r w:rsidR="00BC5E5E">
                              <w:rPr>
                                <w:noProof/>
                              </w:rPr>
                              <w:fldChar w:fldCharType="end"/>
                            </w:r>
                            <w:r>
                              <w:t>: Examen tabel oplossing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E0B93" id="Tekstvak 13" o:spid="_x0000_s1034" type="#_x0000_t202" style="position:absolute;margin-left:33.75pt;margin-top:351.05pt;width:378.15pt;height:.05pt;z-index:2516858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" stroked="f">
                <v:textbox style="mso-fit-shape-to-text:t" inset="0,0,0,0">
                  <w:txbxContent>
                    <w:p w14:paraId="2A17CAF3" w14:textId="2707A305" w:rsidR="004C7E54" w:rsidRPr="0067193A" w:rsidRDefault="004C7E54" w:rsidP="0088577D">
                      <w:pPr>
                        <w:pStyle w:val="Bijschrift"/>
                        <w:rPr>
                          <w:noProof/>
                          <w:sz w:val="22"/>
                          <w:lang w:val="nl-NL"/>
                        </w:rPr>
                      </w:pPr>
                      <w:bookmarkStart w:id="54" w:name="_Toc91789880"/>
                      <w:r>
                        <w:t xml:space="preserve">Codefragment </w:t>
                      </w:r>
                      <w:r w:rsidR="00BC5E5E">
                        <w:fldChar w:fldCharType="begin"/>
                      </w:r>
                      <w:r w:rsidR="00BC5E5E">
                        <w:instrText xml:space="preserve"> SEQ Codefragment \* ARABIC </w:instrText>
                      </w:r>
                      <w:r w:rsidR="00BC5E5E">
                        <w:fldChar w:fldCharType="separate"/>
                      </w:r>
                      <w:r>
                        <w:rPr>
                          <w:noProof/>
                        </w:rPr>
                        <w:t>4</w:t>
                      </w:r>
                      <w:r w:rsidR="00BC5E5E">
                        <w:rPr>
                          <w:noProof/>
                        </w:rPr>
                        <w:fldChar w:fldCharType="end"/>
                      </w:r>
                      <w:r>
                        <w:t>: Examen tabel oplossing</w:t>
                      </w:r>
                      <w:bookmarkEnd w:id="54"/>
                    </w:p>
                  </w:txbxContent>
                </v:textbox>
                <w10:wrap type="square"/>
              </v:shape>
            </w:pict>
          </mc:Fallback>
        </mc:AlternateContent>
      </w:r>
      <w:r w:rsidR="0088577D">
        <w:rPr>
          <w:lang w:val="nl-NL" w:eastAsia="nl-NL"/>
        </w:rPr>
        <w:br w:type="page"/>
      </w:r>
    </w:p>
    <w:p w14:paraId="33BB8F3A" w14:textId="6E85F46C" w:rsidR="00256167" w:rsidRDefault="00256167" w:rsidP="00256167">
      <w:pPr>
        <w:pStyle w:val="Kop2"/>
        <w:rPr>
          <w:lang w:val="nl-NL"/>
        </w:rPr>
      </w:pPr>
      <w:bookmarkStart w:id="55" w:name="_Toc91801182"/>
      <w:r>
        <w:rPr>
          <w:lang w:val="nl-NL"/>
        </w:rPr>
        <w:lastRenderedPageBreak/>
        <w:t>Implementatie</w:t>
      </w:r>
      <w:bookmarkEnd w:id="55"/>
    </w:p>
    <w:p w14:paraId="23D304CB" w14:textId="1EEF672D" w:rsidR="00B624F2" w:rsidRDefault="00B624F2" w:rsidP="00B47670">
      <w:pPr>
        <w:jc w:val="both"/>
        <w:rPr>
          <w:lang w:val="nl-NL" w:eastAsia="nl-NL"/>
        </w:rPr>
      </w:pPr>
      <w:r>
        <w:rPr>
          <w:lang w:val="nl-NL" w:eastAsia="nl-NL"/>
        </w:rPr>
        <w:t>In de main methode wordt de OptaPlanner oplossing aangemaakt en de data ingelezen. De ‘SolverFactory’</w:t>
      </w:r>
      <w:r w:rsidR="00B47670">
        <w:rPr>
          <w:lang w:val="nl-NL" w:eastAsia="nl-NL"/>
        </w:rPr>
        <w:t xml:space="preserve"> m</w:t>
      </w:r>
      <w:r>
        <w:rPr>
          <w:lang w:val="nl-NL" w:eastAsia="nl-NL"/>
        </w:rPr>
        <w:t>aakt een solution aan met enkele configuratie instellingen. De ‘ExamTableSolution’ wordt hierin aangeduid als solution klasse, de entiteit klasse (Exam) wordt aangeduid</w:t>
      </w:r>
      <w:r w:rsidR="00B47670">
        <w:rPr>
          <w:lang w:val="nl-NL" w:eastAsia="nl-NL"/>
        </w:rPr>
        <w:t xml:space="preserve"> en de ‘ExamTableConstraintProvider’ met de beperkingen waarmee OptaPlanner rekening dient te houden</w:t>
      </w:r>
      <w:r w:rsidR="00800DE9">
        <w:rPr>
          <w:lang w:val="nl-NL" w:eastAsia="nl-NL"/>
        </w:rPr>
        <w:t xml:space="preserve">, </w:t>
      </w:r>
      <w:r w:rsidR="00B47670">
        <w:rPr>
          <w:lang w:val="nl-NL" w:eastAsia="nl-NL"/>
        </w:rPr>
        <w:t>worden gekoppeld.</w:t>
      </w:r>
    </w:p>
    <w:p w14:paraId="47A74AB6" w14:textId="3A410B92" w:rsidR="00B47670" w:rsidRDefault="00B47670" w:rsidP="00B47670">
      <w:pPr>
        <w:jc w:val="both"/>
        <w:rPr>
          <w:lang w:val="nl-NL" w:eastAsia="nl-NL"/>
        </w:rPr>
      </w:pPr>
      <w:r>
        <w:rPr>
          <w:lang w:val="nl-NL" w:eastAsia="nl-NL"/>
        </w:rPr>
        <w:t>De ingelezen data dat in de ‘ExamTableSolution’ zit</w:t>
      </w:r>
      <w:r w:rsidR="00800DE9">
        <w:rPr>
          <w:lang w:val="nl-NL" w:eastAsia="nl-NL"/>
        </w:rPr>
        <w:t>,</w:t>
      </w:r>
      <w:r>
        <w:rPr>
          <w:lang w:val="nl-NL" w:eastAsia="nl-NL"/>
        </w:rPr>
        <w:t xml:space="preserve"> wordt doorgegeven aan de OptaPlanner ‘SolverFactory’ waarna de solver aan het werk gaat. Na een verloop van 5 seconden kan de beste oplossing die</w:t>
      </w:r>
      <w:r w:rsidR="00B9690A">
        <w:rPr>
          <w:lang w:val="nl-NL" w:eastAsia="nl-NL"/>
        </w:rPr>
        <w:t xml:space="preserve"> OptaPlanner gevonden heeft</w:t>
      </w:r>
      <w:r w:rsidR="00800DE9">
        <w:rPr>
          <w:lang w:val="nl-NL" w:eastAsia="nl-NL"/>
        </w:rPr>
        <w:t>,</w:t>
      </w:r>
      <w:r w:rsidR="00B9690A">
        <w:rPr>
          <w:lang w:val="nl-NL" w:eastAsia="nl-NL"/>
        </w:rPr>
        <w:t xml:space="preserve"> worden uitgeprint door de tijdsloten en examens op te vragen aan de solution variabele.</w:t>
      </w:r>
    </w:p>
    <w:p w14:paraId="6E8C1F58" w14:textId="3076AE21" w:rsidR="00D97177" w:rsidRDefault="00B9690A" w:rsidP="008650DE">
      <w:pPr>
        <w:rPr>
          <w:lang w:val="nl-NL" w:eastAsia="nl-NL"/>
        </w:rPr>
      </w:pPr>
      <w:r>
        <w:rPr>
          <w:noProof/>
        </w:rPr>
        <mc:AlternateContent>
          <mc:Choice Requires="wps">
            <w:drawing>
              <wp:anchor distT="0" distB="0" distL="114300" distR="114300" simplePos="0" relativeHeight="251688962" behindDoc="0" locked="0" layoutInCell="1" allowOverlap="1" wp14:anchorId="46C28989" wp14:editId="2D93F54B">
                <wp:simplePos x="0" y="0"/>
                <wp:positionH relativeFrom="column">
                  <wp:posOffset>59872</wp:posOffset>
                </wp:positionH>
                <wp:positionV relativeFrom="paragraph">
                  <wp:posOffset>2897233</wp:posOffset>
                </wp:positionV>
                <wp:extent cx="5626735" cy="635"/>
                <wp:effectExtent l="0" t="0" r="0" b="12065"/>
                <wp:wrapSquare wrapText="bothSides"/>
                <wp:docPr id="19" name="Tekstvak 19"/>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14:paraId="1A9008CF" w14:textId="6371386D" w:rsidR="004C7E54" w:rsidRPr="000866BC" w:rsidRDefault="004C7E54" w:rsidP="00B624F2">
                            <w:pPr>
                              <w:pStyle w:val="Bijschrift"/>
                              <w:rPr>
                                <w:noProof/>
                                <w:sz w:val="22"/>
                                <w:lang w:val="nl-NL"/>
                              </w:rPr>
                            </w:pPr>
                            <w:bookmarkStart w:id="56" w:name="_Toc91789881"/>
                            <w:r>
                              <w:t xml:space="preserve">Codefragment </w:t>
                            </w:r>
                            <w:r w:rsidR="00BC5E5E">
                              <w:fldChar w:fldCharType="begin"/>
                            </w:r>
                            <w:r w:rsidR="00BC5E5E">
                              <w:instrText xml:space="preserve"> SEQ Codefragment \* ARABIC </w:instrText>
                            </w:r>
                            <w:r w:rsidR="00BC5E5E">
                              <w:fldChar w:fldCharType="separate"/>
                            </w:r>
                            <w:r>
                              <w:rPr>
                                <w:noProof/>
                              </w:rPr>
                              <w:t>5</w:t>
                            </w:r>
                            <w:r w:rsidR="00BC5E5E">
                              <w:rPr>
                                <w:noProof/>
                              </w:rPr>
                              <w:fldChar w:fldCharType="end"/>
                            </w:r>
                            <w:r>
                              <w:t>: ExamTableApp klasse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28989" id="Tekstvak 19" o:spid="_x0000_s1035" type="#_x0000_t202" style="position:absolute;margin-left:4.7pt;margin-top:228.15pt;width:443.05pt;height:.05pt;z-index:2516889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" stroked="f">
                <v:textbox style="mso-fit-shape-to-text:t" inset="0,0,0,0">
                  <w:txbxContent>
                    <w:p w14:paraId="1A9008CF" w14:textId="6371386D" w:rsidR="004C7E54" w:rsidRPr="000866BC" w:rsidRDefault="004C7E54" w:rsidP="00B624F2">
                      <w:pPr>
                        <w:pStyle w:val="Bijschrift"/>
                        <w:rPr>
                          <w:noProof/>
                          <w:sz w:val="22"/>
                          <w:lang w:val="nl-NL"/>
                        </w:rPr>
                      </w:pPr>
                      <w:bookmarkStart w:id="57" w:name="_Toc91789881"/>
                      <w:r>
                        <w:t xml:space="preserve">Codefragment </w:t>
                      </w:r>
                      <w:r w:rsidR="00BC5E5E">
                        <w:fldChar w:fldCharType="begin"/>
                      </w:r>
                      <w:r w:rsidR="00BC5E5E">
                        <w:instrText xml:space="preserve"> SEQ Codefragment \* ARABIC </w:instrText>
                      </w:r>
                      <w:r w:rsidR="00BC5E5E">
                        <w:fldChar w:fldCharType="separate"/>
                      </w:r>
                      <w:r>
                        <w:rPr>
                          <w:noProof/>
                        </w:rPr>
                        <w:t>5</w:t>
                      </w:r>
                      <w:r w:rsidR="00BC5E5E">
                        <w:rPr>
                          <w:noProof/>
                        </w:rPr>
                        <w:fldChar w:fldCharType="end"/>
                      </w:r>
                      <w:r>
                        <w:t>: ExamTableApp klasse</w:t>
                      </w:r>
                      <w:bookmarkEnd w:id="57"/>
                    </w:p>
                  </w:txbxContent>
                </v:textbox>
                <w10:wrap type="square"/>
              </v:shape>
            </w:pict>
          </mc:Fallback>
        </mc:AlternateContent>
      </w:r>
      <w:r>
        <w:rPr>
          <w:noProof/>
          <w:lang w:val="nl-NL" w:eastAsia="nl-NL"/>
        </w:rPr>
        <w:drawing>
          <wp:anchor distT="0" distB="0" distL="114300" distR="114300" simplePos="0" relativeHeight="251686914" behindDoc="0" locked="0" layoutInCell="1" allowOverlap="1" wp14:anchorId="1F63BA4F" wp14:editId="702A02B7">
            <wp:simplePos x="0" y="0"/>
            <wp:positionH relativeFrom="margin">
              <wp:posOffset>59055</wp:posOffset>
            </wp:positionH>
            <wp:positionV relativeFrom="margin">
              <wp:posOffset>2561590</wp:posOffset>
            </wp:positionV>
            <wp:extent cx="5627077" cy="2550545"/>
            <wp:effectExtent l="0" t="0" r="0" b="2540"/>
            <wp:wrapSquare wrapText="bothSides"/>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31"/>
                    <a:stretch>
                      <a:fillRect/>
                    </a:stretch>
                  </pic:blipFill>
                  <pic:spPr>
                    <a:xfrm>
                      <a:off x="0" y="0"/>
                      <a:ext cx="5627077" cy="2550545"/>
                    </a:xfrm>
                    <a:prstGeom prst="rect">
                      <a:avLst/>
                    </a:prstGeom>
                  </pic:spPr>
                </pic:pic>
              </a:graphicData>
            </a:graphic>
          </wp:anchor>
        </w:drawing>
      </w:r>
    </w:p>
    <w:p w14:paraId="152E68C9" w14:textId="3426F71E" w:rsidR="00C52FDB" w:rsidRDefault="00D97177" w:rsidP="00D97177">
      <w:pPr>
        <w:spacing w:after="160" w:line="259" w:lineRule="auto"/>
        <w:rPr>
          <w:lang w:val="nl-NL" w:eastAsia="nl-NL"/>
        </w:rPr>
      </w:pPr>
      <w:r>
        <w:rPr>
          <w:lang w:val="nl-NL" w:eastAsia="nl-NL"/>
        </w:rPr>
        <w:br w:type="page"/>
      </w:r>
    </w:p>
    <w:p w14:paraId="1D01D20A" w14:textId="31246AC3" w:rsidR="0096035F" w:rsidRPr="00B624F2" w:rsidRDefault="009043C4" w:rsidP="009A1674">
      <w:pPr>
        <w:pStyle w:val="Kop2"/>
      </w:pPr>
      <w:bookmarkStart w:id="58" w:name="_Toc91801183"/>
      <w:r>
        <w:lastRenderedPageBreak/>
        <w:t>Beperkingen (constraints)</w:t>
      </w:r>
      <w:bookmarkEnd w:id="58"/>
    </w:p>
    <w:p w14:paraId="3C58CBDF" w14:textId="5D959194" w:rsidR="006D622F" w:rsidRDefault="00D97177" w:rsidP="00C0625B">
      <w:pPr>
        <w:jc w:val="both"/>
        <w:rPr>
          <w:lang w:val="nl-NL" w:eastAsia="nl-NL"/>
        </w:rPr>
      </w:pPr>
      <w:r>
        <w:rPr>
          <w:lang w:val="nl-NL" w:eastAsia="nl-NL"/>
        </w:rPr>
        <w:t>Zonder beperkingen worden alle examens op hetzelfde tijdslot geplaatst</w:t>
      </w:r>
      <w:r w:rsidR="00800DE9">
        <w:rPr>
          <w:lang w:val="nl-NL" w:eastAsia="nl-NL"/>
        </w:rPr>
        <w:t>,</w:t>
      </w:r>
      <w:r>
        <w:rPr>
          <w:lang w:val="nl-NL" w:eastAsia="nl-NL"/>
        </w:rPr>
        <w:t xml:space="preserve"> wat geen goede oplossing vormt. Door harde en zachte beperkingen in te bouwen zal het algoritme een bepaalde kost vastleggen aan overtredingen tijdens het uitzoeken van een oplossing</w:t>
      </w:r>
      <w:r w:rsidR="00800DE9">
        <w:rPr>
          <w:lang w:val="nl-NL" w:eastAsia="nl-NL"/>
        </w:rPr>
        <w:t>,</w:t>
      </w:r>
      <w:r w:rsidR="006D622F">
        <w:rPr>
          <w:lang w:val="nl-NL" w:eastAsia="nl-NL"/>
        </w:rPr>
        <w:t xml:space="preserve"> zodat deze afgestraft worden, wat leidt tot een betere oplossing</w:t>
      </w:r>
      <w:r>
        <w:rPr>
          <w:lang w:val="nl-NL" w:eastAsia="nl-NL"/>
        </w:rPr>
        <w:t>.</w:t>
      </w:r>
    </w:p>
    <w:p w14:paraId="4E467A6B" w14:textId="39CD6074" w:rsidR="00B624F2" w:rsidRDefault="00B624F2" w:rsidP="00C0625B">
      <w:pPr>
        <w:jc w:val="both"/>
        <w:rPr>
          <w:lang w:val="nl-NL" w:eastAsia="nl-NL"/>
        </w:rPr>
      </w:pPr>
      <w:r w:rsidRPr="00884D1C">
        <w:rPr>
          <w:lang w:val="nl-NL" w:eastAsia="nl-NL"/>
        </w:rPr>
        <w:t xml:space="preserve">Hoewel deze </w:t>
      </w:r>
      <w:r w:rsidR="00C0625B">
        <w:rPr>
          <w:lang w:val="nl-NL" w:eastAsia="nl-NL"/>
        </w:rPr>
        <w:t xml:space="preserve">beperkingen </w:t>
      </w:r>
      <w:r w:rsidRPr="00884D1C">
        <w:rPr>
          <w:lang w:val="nl-NL" w:eastAsia="nl-NL"/>
        </w:rPr>
        <w:t>vari</w:t>
      </w:r>
      <w:r>
        <w:rPr>
          <w:lang w:val="nl-NL" w:eastAsia="nl-NL"/>
        </w:rPr>
        <w:t>ë</w:t>
      </w:r>
      <w:r w:rsidRPr="00884D1C">
        <w:rPr>
          <w:lang w:val="nl-NL" w:eastAsia="nl-NL"/>
        </w:rPr>
        <w:t xml:space="preserve">ren voor verschillende universiteiten, zijn </w:t>
      </w:r>
      <w:r>
        <w:rPr>
          <w:lang w:val="nl-NL" w:eastAsia="nl-NL"/>
        </w:rPr>
        <w:t xml:space="preserve">de </w:t>
      </w:r>
      <w:r w:rsidRPr="00884D1C">
        <w:rPr>
          <w:lang w:val="nl-NL" w:eastAsia="nl-NL"/>
        </w:rPr>
        <w:t>volgende</w:t>
      </w:r>
      <w:r>
        <w:rPr>
          <w:lang w:val="nl-NL" w:eastAsia="nl-NL"/>
        </w:rPr>
        <w:t xml:space="preserve"> </w:t>
      </w:r>
      <w:r w:rsidRPr="00884D1C">
        <w:rPr>
          <w:lang w:val="nl-NL" w:eastAsia="nl-NL"/>
        </w:rPr>
        <w:t>hard</w:t>
      </w:r>
      <w:r w:rsidR="00C0625B">
        <w:rPr>
          <w:lang w:val="nl-NL" w:eastAsia="nl-NL"/>
        </w:rPr>
        <w:t>e beperkingen</w:t>
      </w:r>
      <w:r>
        <w:rPr>
          <w:lang w:val="nl-NL" w:eastAsia="nl-NL"/>
        </w:rPr>
        <w:t xml:space="preserve"> </w:t>
      </w:r>
      <w:r w:rsidRPr="00884D1C">
        <w:rPr>
          <w:lang w:val="nl-NL" w:eastAsia="nl-NL"/>
        </w:rPr>
        <w:t>de meest voorkomende:</w:t>
      </w:r>
    </w:p>
    <w:p w14:paraId="00D32A00" w14:textId="17025FEE" w:rsidR="00B624F2" w:rsidRPr="006D622F" w:rsidRDefault="00B624F2" w:rsidP="00C0625B">
      <w:pPr>
        <w:pStyle w:val="Lijstalinea"/>
        <w:numPr>
          <w:ilvl w:val="0"/>
          <w:numId w:val="29"/>
        </w:numPr>
        <w:jc w:val="both"/>
        <w:rPr>
          <w:lang w:val="nl-NL" w:eastAsia="nl-NL"/>
        </w:rPr>
      </w:pPr>
      <w:r w:rsidRPr="006D622F">
        <w:rPr>
          <w:lang w:val="nl-NL" w:eastAsia="nl-NL"/>
        </w:rPr>
        <w:t>Een student kan slechts 1 examen per examensessie afleggen</w:t>
      </w:r>
      <w:r w:rsidR="00800DE9">
        <w:rPr>
          <w:lang w:val="nl-NL" w:eastAsia="nl-NL"/>
        </w:rPr>
        <w:t>;</w:t>
      </w:r>
    </w:p>
    <w:p w14:paraId="3FFEEE48" w14:textId="12AA802B" w:rsidR="00B624F2" w:rsidRPr="006D622F" w:rsidRDefault="00B624F2" w:rsidP="00C0625B">
      <w:pPr>
        <w:pStyle w:val="Lijstalinea"/>
        <w:numPr>
          <w:ilvl w:val="0"/>
          <w:numId w:val="29"/>
        </w:numPr>
        <w:jc w:val="both"/>
        <w:rPr>
          <w:lang w:val="nl-NL" w:eastAsia="nl-NL"/>
        </w:rPr>
      </w:pPr>
      <w:r w:rsidRPr="006D622F">
        <w:rPr>
          <w:lang w:val="nl-NL" w:eastAsia="nl-NL"/>
        </w:rPr>
        <w:t>Het aantal studente</w:t>
      </w:r>
      <w:r w:rsidR="006D622F">
        <w:rPr>
          <w:lang w:val="nl-NL" w:eastAsia="nl-NL"/>
        </w:rPr>
        <w:t xml:space="preserve">n dat </w:t>
      </w:r>
      <w:r w:rsidRPr="006D622F">
        <w:rPr>
          <w:lang w:val="nl-NL" w:eastAsia="nl-NL"/>
        </w:rPr>
        <w:t>een examen</w:t>
      </w:r>
      <w:r w:rsidR="006D622F">
        <w:rPr>
          <w:lang w:val="nl-NL" w:eastAsia="nl-NL"/>
        </w:rPr>
        <w:t xml:space="preserve"> afleggen </w:t>
      </w:r>
      <w:r w:rsidRPr="006D622F">
        <w:rPr>
          <w:lang w:val="nl-NL" w:eastAsia="nl-NL"/>
        </w:rPr>
        <w:t xml:space="preserve">moet kleiner zijn dan de maximumcapaciteit van </w:t>
      </w:r>
      <w:r w:rsidR="006D622F">
        <w:rPr>
          <w:lang w:val="nl-NL" w:eastAsia="nl-NL"/>
        </w:rPr>
        <w:t xml:space="preserve">het </w:t>
      </w:r>
      <w:r w:rsidRPr="006D622F">
        <w:rPr>
          <w:lang w:val="nl-NL" w:eastAsia="nl-NL"/>
        </w:rPr>
        <w:t>examenlokaal</w:t>
      </w:r>
      <w:r w:rsidR="00800DE9">
        <w:rPr>
          <w:lang w:val="nl-NL" w:eastAsia="nl-NL"/>
        </w:rPr>
        <w:t>;</w:t>
      </w:r>
    </w:p>
    <w:p w14:paraId="32082769" w14:textId="2D25C0D6" w:rsidR="00B624F2" w:rsidRPr="006D622F" w:rsidRDefault="00B624F2" w:rsidP="00C0625B">
      <w:pPr>
        <w:pStyle w:val="Lijstalinea"/>
        <w:numPr>
          <w:ilvl w:val="0"/>
          <w:numId w:val="29"/>
        </w:numPr>
        <w:jc w:val="both"/>
        <w:rPr>
          <w:lang w:val="nl-NL" w:eastAsia="nl-NL"/>
        </w:rPr>
      </w:pPr>
      <w:r w:rsidRPr="006D622F">
        <w:rPr>
          <w:lang w:val="nl-NL" w:eastAsia="nl-NL"/>
        </w:rPr>
        <w:t xml:space="preserve">Elk examen </w:t>
      </w:r>
      <w:r w:rsidR="006D622F">
        <w:rPr>
          <w:lang w:val="nl-NL" w:eastAsia="nl-NL"/>
        </w:rPr>
        <w:t>moet</w:t>
      </w:r>
      <w:r w:rsidRPr="006D622F">
        <w:rPr>
          <w:lang w:val="nl-NL" w:eastAsia="nl-NL"/>
        </w:rPr>
        <w:t xml:space="preserve"> toegewezen worden aan </w:t>
      </w:r>
      <w:r w:rsidR="006D622F">
        <w:rPr>
          <w:lang w:val="nl-NL" w:eastAsia="nl-NL"/>
        </w:rPr>
        <w:t>exact 1 tijdslot</w:t>
      </w:r>
      <w:r w:rsidRPr="006D622F">
        <w:rPr>
          <w:lang w:val="nl-NL" w:eastAsia="nl-NL"/>
        </w:rPr>
        <w:t>.</w:t>
      </w:r>
    </w:p>
    <w:p w14:paraId="344B5930" w14:textId="29A36159" w:rsidR="00C0625B" w:rsidRDefault="00C0625B" w:rsidP="00C0625B">
      <w:pPr>
        <w:spacing w:after="160" w:line="259" w:lineRule="auto"/>
        <w:jc w:val="both"/>
        <w:rPr>
          <w:lang w:val="nl-NL" w:eastAsia="nl-NL"/>
        </w:rPr>
      </w:pPr>
      <w:r>
        <w:rPr>
          <w:lang w:val="nl-NL" w:eastAsia="nl-NL"/>
        </w:rPr>
        <w:t>Zachte beperkingen kunnen ook sterk variëren afhankelijk van de noden die gevraagd worden. Zo kan er gevraagd worden om bijvoorbeeld voor docent A zo weinig mogelijk lessen op maandag te plannen of rekening te houden met verlofdagen en dergelijke. In deze opgave werden er 2 beperkingen voorgelegd aan het probleem, één harde en één zachte beperking.</w:t>
      </w:r>
    </w:p>
    <w:p w14:paraId="7BDA629A" w14:textId="68A58D35" w:rsidR="009A1674" w:rsidRPr="009A1674" w:rsidRDefault="009A1674" w:rsidP="009A1674">
      <w:pPr>
        <w:pStyle w:val="Kop3"/>
        <w:rPr>
          <w:lang w:val="nl-NL"/>
        </w:rPr>
      </w:pPr>
      <w:bookmarkStart w:id="59" w:name="_Toc91801184"/>
      <w:r w:rsidRPr="009A1674">
        <w:rPr>
          <w:lang w:val="nl-NL"/>
        </w:rPr>
        <w:t>Harde beperking</w:t>
      </w:r>
      <w:bookmarkEnd w:id="59"/>
    </w:p>
    <w:p w14:paraId="2611E12C" w14:textId="3A8F6BAF" w:rsidR="004839C3" w:rsidRDefault="00C0625B" w:rsidP="004839C3">
      <w:pPr>
        <w:spacing w:after="160" w:line="259" w:lineRule="auto"/>
        <w:jc w:val="both"/>
        <w:rPr>
          <w:lang w:val="nl-NL" w:eastAsia="nl-NL"/>
        </w:rPr>
      </w:pPr>
      <w:r>
        <w:rPr>
          <w:lang w:val="nl-NL" w:eastAsia="nl-NL"/>
        </w:rPr>
        <w:t xml:space="preserve">De harde beperking stelt dat een student maximaal </w:t>
      </w:r>
      <w:r w:rsidR="00A45E42">
        <w:rPr>
          <w:lang w:val="nl-NL" w:eastAsia="nl-NL"/>
        </w:rPr>
        <w:t>één</w:t>
      </w:r>
      <w:r>
        <w:rPr>
          <w:lang w:val="nl-NL" w:eastAsia="nl-NL"/>
        </w:rPr>
        <w:t xml:space="preserve"> examen per tijdslot kan afleggen. Wanneer deze beperking verbroken wordt</w:t>
      </w:r>
      <w:r w:rsidR="00A45E42">
        <w:rPr>
          <w:lang w:val="nl-NL" w:eastAsia="nl-NL"/>
        </w:rPr>
        <w:t>,</w:t>
      </w:r>
      <w:r>
        <w:rPr>
          <w:lang w:val="nl-NL" w:eastAsia="nl-NL"/>
        </w:rPr>
        <w:t xml:space="preserve"> krijgt OptaPlanner voor deze actie een </w:t>
      </w:r>
      <w:r w:rsidR="00174E64">
        <w:rPr>
          <w:lang w:val="nl-NL" w:eastAsia="nl-NL"/>
        </w:rPr>
        <w:t>harde score die deze actie afstraft in het algoritme.</w:t>
      </w:r>
    </w:p>
    <w:p w14:paraId="34748AE6" w14:textId="75F4471A" w:rsidR="004839C3" w:rsidRDefault="006F2BDD" w:rsidP="004839C3">
      <w:pPr>
        <w:spacing w:after="160" w:line="259" w:lineRule="auto"/>
        <w:jc w:val="both"/>
        <w:rPr>
          <w:lang w:val="nl-NL" w:eastAsia="nl-NL"/>
        </w:rPr>
      </w:pPr>
      <w:r>
        <w:rPr>
          <w:lang w:val="nl-NL" w:eastAsia="nl-NL"/>
        </w:rPr>
        <w:t xml:space="preserve">De </w:t>
      </w:r>
      <w:r w:rsidR="00B4449F">
        <w:rPr>
          <w:lang w:val="nl-NL" w:eastAsia="nl-NL"/>
        </w:rPr>
        <w:t>‘studentExamTimeslotConflict’ functie controleert elke uniek examen en neemt daarvan elk tijdslot, vervolgen</w:t>
      </w:r>
      <w:r w:rsidR="00A45E42">
        <w:rPr>
          <w:lang w:val="nl-NL" w:eastAsia="nl-NL"/>
        </w:rPr>
        <w:t>s</w:t>
      </w:r>
      <w:r w:rsidR="00B4449F">
        <w:rPr>
          <w:lang w:val="nl-NL" w:eastAsia="nl-NL"/>
        </w:rPr>
        <w:t xml:space="preserve"> worden er </w:t>
      </w:r>
      <w:r w:rsidR="00A45E42">
        <w:rPr>
          <w:lang w:val="nl-NL" w:eastAsia="nl-NL"/>
        </w:rPr>
        <w:t>twee</w:t>
      </w:r>
      <w:r w:rsidR="00B4449F">
        <w:rPr>
          <w:lang w:val="nl-NL" w:eastAsia="nl-NL"/>
        </w:rPr>
        <w:t xml:space="preserve"> examens genomen per keer en vergeleken. Hierna wordt er gecontroleerd of de student van examen1 voorkomt in de lijst van examen2. Wanneer dit voorkomt moet er gezorgd worden dat deze studenten niet in </w:t>
      </w:r>
      <w:r w:rsidR="004839C3">
        <w:rPr>
          <w:lang w:val="nl-NL" w:eastAsia="nl-NL"/>
        </w:rPr>
        <w:t>hetzelfde</w:t>
      </w:r>
      <w:r w:rsidR="00B4449F">
        <w:rPr>
          <w:lang w:val="nl-NL" w:eastAsia="nl-NL"/>
        </w:rPr>
        <w:t xml:space="preserve"> tijdslot zitten.</w:t>
      </w:r>
      <w:r w:rsidR="004839C3">
        <w:rPr>
          <w:lang w:val="nl-NL" w:eastAsia="nl-NL"/>
        </w:rPr>
        <w:t xml:space="preserve"> De variabele ‘found’ wordt dan op true gezet</w:t>
      </w:r>
      <w:r w:rsidR="00A45E42">
        <w:rPr>
          <w:lang w:val="nl-NL" w:eastAsia="nl-NL"/>
        </w:rPr>
        <w:t>,</w:t>
      </w:r>
      <w:r w:rsidR="004839C3">
        <w:rPr>
          <w:lang w:val="nl-NL" w:eastAsia="nl-NL"/>
        </w:rPr>
        <w:t xml:space="preserve"> wat zal resulteren in een beperking waarna het algoritme opnieuw een poging moet doen om de examens anders te ordenen.</w:t>
      </w:r>
    </w:p>
    <w:p w14:paraId="5E781AB3" w14:textId="6A922088" w:rsidR="009A1674" w:rsidRDefault="00580D8F" w:rsidP="004839C3">
      <w:pPr>
        <w:spacing w:after="160" w:line="259" w:lineRule="auto"/>
        <w:jc w:val="both"/>
        <w:rPr>
          <w:lang w:val="nl-NL" w:eastAsia="nl-NL"/>
        </w:rPr>
      </w:pPr>
      <w:r>
        <w:rPr>
          <w:noProof/>
          <w:lang w:val="nl-NL" w:eastAsia="nl-NL"/>
        </w:rPr>
        <w:drawing>
          <wp:anchor distT="0" distB="0" distL="114300" distR="114300" simplePos="0" relativeHeight="251689986" behindDoc="0" locked="0" layoutInCell="1" allowOverlap="1" wp14:anchorId="27076722" wp14:editId="616A298E">
            <wp:simplePos x="0" y="0"/>
            <wp:positionH relativeFrom="margin">
              <wp:posOffset>674370</wp:posOffset>
            </wp:positionH>
            <wp:positionV relativeFrom="margin">
              <wp:posOffset>5922010</wp:posOffset>
            </wp:positionV>
            <wp:extent cx="4046855" cy="2643505"/>
            <wp:effectExtent l="0" t="0" r="4445" b="0"/>
            <wp:wrapSquare wrapText="bothSides"/>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2"/>
                    <a:stretch>
                      <a:fillRect/>
                    </a:stretch>
                  </pic:blipFill>
                  <pic:spPr>
                    <a:xfrm>
                      <a:off x="0" y="0"/>
                      <a:ext cx="4046855" cy="2643505"/>
                    </a:xfrm>
                    <a:prstGeom prst="rect">
                      <a:avLst/>
                    </a:prstGeom>
                  </pic:spPr>
                </pic:pic>
              </a:graphicData>
            </a:graphic>
            <wp14:sizeRelH relativeFrom="margin">
              <wp14:pctWidth>0</wp14:pctWidth>
            </wp14:sizeRelH>
            <wp14:sizeRelV relativeFrom="margin">
              <wp14:pctHeight>0</wp14:pctHeight>
            </wp14:sizeRelV>
          </wp:anchor>
        </w:drawing>
      </w:r>
      <w:r w:rsidR="004839C3">
        <w:rPr>
          <w:noProof/>
        </w:rPr>
        <mc:AlternateContent>
          <mc:Choice Requires="wps">
            <w:drawing>
              <wp:anchor distT="0" distB="0" distL="114300" distR="114300" simplePos="0" relativeHeight="251692034" behindDoc="0" locked="0" layoutInCell="1" allowOverlap="1" wp14:anchorId="7CFF5FAB" wp14:editId="7C330852">
                <wp:simplePos x="0" y="0"/>
                <wp:positionH relativeFrom="column">
                  <wp:posOffset>674370</wp:posOffset>
                </wp:positionH>
                <wp:positionV relativeFrom="paragraph">
                  <wp:posOffset>2845794</wp:posOffset>
                </wp:positionV>
                <wp:extent cx="4227195" cy="166370"/>
                <wp:effectExtent l="0" t="0" r="1905" b="0"/>
                <wp:wrapSquare wrapText="bothSides"/>
                <wp:docPr id="21" name="Tekstvak 21"/>
                <wp:cNvGraphicFramePr/>
                <a:graphic xmlns:a="http://schemas.openxmlformats.org/drawingml/2006/main">
                  <a:graphicData uri="http://schemas.microsoft.com/office/word/2010/wordprocessingShape">
                    <wps:wsp>
                      <wps:cNvSpPr txBox="1"/>
                      <wps:spPr>
                        <a:xfrm>
                          <a:off x="0" y="0"/>
                          <a:ext cx="4227195" cy="166370"/>
                        </a:xfrm>
                        <a:prstGeom prst="rect">
                          <a:avLst/>
                        </a:prstGeom>
                        <a:solidFill>
                          <a:prstClr val="white"/>
                        </a:solidFill>
                        <a:ln>
                          <a:noFill/>
                        </a:ln>
                      </wps:spPr>
                      <wps:txbx>
                        <w:txbxContent>
                          <w:p w14:paraId="39D6C651" w14:textId="06A1BBA1" w:rsidR="004C7E54" w:rsidRPr="008100A5" w:rsidRDefault="004C7E54" w:rsidP="00174E64">
                            <w:pPr>
                              <w:pStyle w:val="Bijschrift"/>
                              <w:rPr>
                                <w:noProof/>
                                <w:sz w:val="22"/>
                                <w:lang w:val="nl-NL"/>
                              </w:rPr>
                            </w:pPr>
                            <w:bookmarkStart w:id="60" w:name="_Toc91789882"/>
                            <w:r>
                              <w:t xml:space="preserve">Codefragment </w:t>
                            </w:r>
                            <w:r w:rsidR="00BC5E5E">
                              <w:fldChar w:fldCharType="begin"/>
                            </w:r>
                            <w:r w:rsidR="00BC5E5E">
                              <w:instrText xml:space="preserve"> SEQ Codefragme</w:instrText>
                            </w:r>
                            <w:r w:rsidR="00BC5E5E">
                              <w:instrText xml:space="preserve">nt \* ARABIC </w:instrText>
                            </w:r>
                            <w:r w:rsidR="00BC5E5E">
                              <w:fldChar w:fldCharType="separate"/>
                            </w:r>
                            <w:r>
                              <w:rPr>
                                <w:noProof/>
                              </w:rPr>
                              <w:t>6</w:t>
                            </w:r>
                            <w:r w:rsidR="00BC5E5E">
                              <w:rPr>
                                <w:noProof/>
                              </w:rPr>
                              <w:fldChar w:fldCharType="end"/>
                            </w:r>
                            <w:r>
                              <w:t>: Constraints met harde beperking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F5FAB" id="Tekstvak 21" o:spid="_x0000_s1036" type="#_x0000_t202" style="position:absolute;left:0;text-align:left;margin-left:53.1pt;margin-top:224.1pt;width:332.85pt;height:13.1pt;z-index:2516920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" stroked="f">
                <v:textbox inset="0,0,0,0">
                  <w:txbxContent>
                    <w:p w14:paraId="39D6C651" w14:textId="06A1BBA1" w:rsidR="004C7E54" w:rsidRPr="008100A5" w:rsidRDefault="004C7E54" w:rsidP="00174E64">
                      <w:pPr>
                        <w:pStyle w:val="Bijschrift"/>
                        <w:rPr>
                          <w:noProof/>
                          <w:sz w:val="22"/>
                          <w:lang w:val="nl-NL"/>
                        </w:rPr>
                      </w:pPr>
                      <w:bookmarkStart w:id="61" w:name="_Toc91789882"/>
                      <w:r>
                        <w:t xml:space="preserve">Codefragment </w:t>
                      </w:r>
                      <w:r w:rsidR="00BC5E5E">
                        <w:fldChar w:fldCharType="begin"/>
                      </w:r>
                      <w:r w:rsidR="00BC5E5E">
                        <w:instrText xml:space="preserve"> SEQ Codefragme</w:instrText>
                      </w:r>
                      <w:r w:rsidR="00BC5E5E">
                        <w:instrText xml:space="preserve">nt \* ARABIC </w:instrText>
                      </w:r>
                      <w:r w:rsidR="00BC5E5E">
                        <w:fldChar w:fldCharType="separate"/>
                      </w:r>
                      <w:r>
                        <w:rPr>
                          <w:noProof/>
                        </w:rPr>
                        <w:t>6</w:t>
                      </w:r>
                      <w:r w:rsidR="00BC5E5E">
                        <w:rPr>
                          <w:noProof/>
                        </w:rPr>
                        <w:fldChar w:fldCharType="end"/>
                      </w:r>
                      <w:r>
                        <w:t>: Constraints met harde beperking</w:t>
                      </w:r>
                      <w:bookmarkEnd w:id="61"/>
                    </w:p>
                  </w:txbxContent>
                </v:textbox>
                <w10:wrap type="square"/>
              </v:shape>
            </w:pict>
          </mc:Fallback>
        </mc:AlternateContent>
      </w:r>
      <w:r w:rsidR="009A1674">
        <w:rPr>
          <w:lang w:val="nl-NL" w:eastAsia="nl-NL"/>
        </w:rPr>
        <w:br w:type="page"/>
      </w:r>
    </w:p>
    <w:p w14:paraId="03CE3539" w14:textId="223C654D" w:rsidR="00174E64" w:rsidRPr="009A1674" w:rsidRDefault="009A1674" w:rsidP="009A1674">
      <w:pPr>
        <w:pStyle w:val="Kop3"/>
        <w:rPr>
          <w:lang w:val="nl-NL"/>
        </w:rPr>
      </w:pPr>
      <w:bookmarkStart w:id="62" w:name="_Toc91801185"/>
      <w:r>
        <w:rPr>
          <w:lang w:val="nl-NL"/>
        </w:rPr>
        <w:lastRenderedPageBreak/>
        <w:t>Zachte</w:t>
      </w:r>
      <w:r w:rsidRPr="009A1674">
        <w:rPr>
          <w:lang w:val="nl-NL"/>
        </w:rPr>
        <w:t xml:space="preserve"> beperking</w:t>
      </w:r>
      <w:bookmarkEnd w:id="62"/>
    </w:p>
    <w:p w14:paraId="42766835" w14:textId="30AA1264" w:rsidR="00174E64" w:rsidRDefault="00C0625B" w:rsidP="00174E64">
      <w:pPr>
        <w:spacing w:after="160" w:line="259" w:lineRule="auto"/>
        <w:jc w:val="both"/>
        <w:rPr>
          <w:lang w:val="nl-NL" w:eastAsia="nl-NL"/>
        </w:rPr>
      </w:pPr>
      <w:r>
        <w:rPr>
          <w:lang w:val="nl-NL" w:eastAsia="nl-NL"/>
        </w:rPr>
        <w:t xml:space="preserve">De zachte beperking stelt voor om zo veel mogelijk ruimte (tijdsloten) te laten tussen de examens van een student. De </w:t>
      </w:r>
      <w:r w:rsidR="00174E64">
        <w:rPr>
          <w:lang w:val="nl-NL" w:eastAsia="nl-NL"/>
        </w:rPr>
        <w:t>scores per tijdslot zijn als volgt:</w:t>
      </w:r>
    </w:p>
    <w:p w14:paraId="35E27692" w14:textId="20632A69" w:rsidR="00174E64" w:rsidRPr="006D622F" w:rsidRDefault="00174E64" w:rsidP="00174E64">
      <w:pPr>
        <w:pStyle w:val="Lijstalinea"/>
        <w:numPr>
          <w:ilvl w:val="0"/>
          <w:numId w:val="29"/>
        </w:numPr>
        <w:jc w:val="both"/>
        <w:rPr>
          <w:lang w:val="nl-NL" w:eastAsia="nl-NL"/>
        </w:rPr>
      </w:pPr>
      <w:r>
        <w:rPr>
          <w:lang w:val="nl-NL" w:eastAsia="nl-NL"/>
        </w:rPr>
        <w:t xml:space="preserve">Een score van 16 wanneer een student </w:t>
      </w:r>
      <w:r w:rsidR="00A45E42">
        <w:rPr>
          <w:lang w:val="nl-NL" w:eastAsia="nl-NL"/>
        </w:rPr>
        <w:t>twee</w:t>
      </w:r>
      <w:r>
        <w:rPr>
          <w:lang w:val="nl-NL" w:eastAsia="nl-NL"/>
        </w:rPr>
        <w:t xml:space="preserve"> aaneensluitende examens heeft</w:t>
      </w:r>
      <w:r w:rsidR="00A45E42">
        <w:rPr>
          <w:lang w:val="nl-NL" w:eastAsia="nl-NL"/>
        </w:rPr>
        <w:t>;</w:t>
      </w:r>
    </w:p>
    <w:p w14:paraId="1DA16335" w14:textId="76C9A0EB" w:rsidR="00174E64" w:rsidRDefault="00174E64" w:rsidP="00174E64">
      <w:pPr>
        <w:pStyle w:val="Lijstalinea"/>
        <w:numPr>
          <w:ilvl w:val="0"/>
          <w:numId w:val="29"/>
        </w:numPr>
        <w:jc w:val="both"/>
        <w:rPr>
          <w:lang w:val="nl-NL" w:eastAsia="nl-NL"/>
        </w:rPr>
      </w:pPr>
      <w:r>
        <w:rPr>
          <w:lang w:val="nl-NL" w:eastAsia="nl-NL"/>
        </w:rPr>
        <w:t xml:space="preserve">Een score van </w:t>
      </w:r>
      <w:r w:rsidR="00A45E42">
        <w:rPr>
          <w:lang w:val="nl-NL" w:eastAsia="nl-NL"/>
        </w:rPr>
        <w:t>acht</w:t>
      </w:r>
      <w:r>
        <w:rPr>
          <w:lang w:val="nl-NL" w:eastAsia="nl-NL"/>
        </w:rPr>
        <w:t xml:space="preserve"> wanneer er </w:t>
      </w:r>
      <w:r w:rsidR="00A45E42">
        <w:rPr>
          <w:lang w:val="nl-NL" w:eastAsia="nl-NL"/>
        </w:rPr>
        <w:t xml:space="preserve">één </w:t>
      </w:r>
      <w:r>
        <w:rPr>
          <w:lang w:val="nl-NL" w:eastAsia="nl-NL"/>
        </w:rPr>
        <w:t xml:space="preserve">tijdslot zit tussen </w:t>
      </w:r>
      <w:r w:rsidR="00A45E42">
        <w:rPr>
          <w:lang w:val="nl-NL" w:eastAsia="nl-NL"/>
        </w:rPr>
        <w:t>twee</w:t>
      </w:r>
      <w:r>
        <w:rPr>
          <w:lang w:val="nl-NL" w:eastAsia="nl-NL"/>
        </w:rPr>
        <w:t xml:space="preserve"> aaneensluitende examens</w:t>
      </w:r>
      <w:r w:rsidR="00A45E42">
        <w:rPr>
          <w:lang w:val="nl-NL" w:eastAsia="nl-NL"/>
        </w:rPr>
        <w:t>;</w:t>
      </w:r>
    </w:p>
    <w:p w14:paraId="2B367E86" w14:textId="72B5AB1D" w:rsidR="00174E64" w:rsidRPr="006D622F" w:rsidRDefault="00174E64" w:rsidP="00174E64">
      <w:pPr>
        <w:pStyle w:val="Lijstalinea"/>
        <w:numPr>
          <w:ilvl w:val="0"/>
          <w:numId w:val="29"/>
        </w:numPr>
        <w:jc w:val="both"/>
        <w:rPr>
          <w:lang w:val="nl-NL" w:eastAsia="nl-NL"/>
        </w:rPr>
      </w:pPr>
      <w:r>
        <w:rPr>
          <w:lang w:val="nl-NL" w:eastAsia="nl-NL"/>
        </w:rPr>
        <w:t xml:space="preserve">Een score van </w:t>
      </w:r>
      <w:r w:rsidR="00A45E42">
        <w:rPr>
          <w:lang w:val="nl-NL" w:eastAsia="nl-NL"/>
        </w:rPr>
        <w:t xml:space="preserve">vier </w:t>
      </w:r>
      <w:r>
        <w:rPr>
          <w:lang w:val="nl-NL" w:eastAsia="nl-NL"/>
        </w:rPr>
        <w:t xml:space="preserve">wanneer </w:t>
      </w:r>
      <w:r w:rsidR="00A45E42">
        <w:rPr>
          <w:lang w:val="nl-NL" w:eastAsia="nl-NL"/>
        </w:rPr>
        <w:t>twee</w:t>
      </w:r>
      <w:r>
        <w:rPr>
          <w:lang w:val="nl-NL" w:eastAsia="nl-NL"/>
        </w:rPr>
        <w:t xml:space="preserve"> tijdsloten zitten tussen </w:t>
      </w:r>
      <w:r w:rsidR="00A45E42">
        <w:rPr>
          <w:lang w:val="nl-NL" w:eastAsia="nl-NL"/>
        </w:rPr>
        <w:t>twee</w:t>
      </w:r>
      <w:r>
        <w:rPr>
          <w:lang w:val="nl-NL" w:eastAsia="nl-NL"/>
        </w:rPr>
        <w:t xml:space="preserve"> aaneensluitende examens</w:t>
      </w:r>
      <w:r w:rsidR="00A45E42">
        <w:rPr>
          <w:lang w:val="nl-NL" w:eastAsia="nl-NL"/>
        </w:rPr>
        <w:t>;</w:t>
      </w:r>
    </w:p>
    <w:p w14:paraId="24763863" w14:textId="1A7F6E21" w:rsidR="00174E64" w:rsidRPr="006D622F" w:rsidRDefault="00174E64" w:rsidP="00174E64">
      <w:pPr>
        <w:pStyle w:val="Lijstalinea"/>
        <w:numPr>
          <w:ilvl w:val="0"/>
          <w:numId w:val="29"/>
        </w:numPr>
        <w:jc w:val="both"/>
        <w:rPr>
          <w:lang w:val="nl-NL" w:eastAsia="nl-NL"/>
        </w:rPr>
      </w:pPr>
      <w:r>
        <w:rPr>
          <w:lang w:val="nl-NL" w:eastAsia="nl-NL"/>
        </w:rPr>
        <w:t xml:space="preserve">Een score van </w:t>
      </w:r>
      <w:r w:rsidR="00A45E42">
        <w:rPr>
          <w:lang w:val="nl-NL" w:eastAsia="nl-NL"/>
        </w:rPr>
        <w:t>twee</w:t>
      </w:r>
      <w:r>
        <w:rPr>
          <w:lang w:val="nl-NL" w:eastAsia="nl-NL"/>
        </w:rPr>
        <w:t xml:space="preserve"> wanneer </w:t>
      </w:r>
      <w:r w:rsidR="00A45E42">
        <w:rPr>
          <w:lang w:val="nl-NL" w:eastAsia="nl-NL"/>
        </w:rPr>
        <w:t>drie</w:t>
      </w:r>
      <w:r>
        <w:rPr>
          <w:lang w:val="nl-NL" w:eastAsia="nl-NL"/>
        </w:rPr>
        <w:t xml:space="preserve"> tijdsloten zitten tussen </w:t>
      </w:r>
      <w:r w:rsidR="00A45E42">
        <w:rPr>
          <w:lang w:val="nl-NL" w:eastAsia="nl-NL"/>
        </w:rPr>
        <w:t>twee</w:t>
      </w:r>
      <w:r>
        <w:rPr>
          <w:lang w:val="nl-NL" w:eastAsia="nl-NL"/>
        </w:rPr>
        <w:t xml:space="preserve"> aaneensluitende examens</w:t>
      </w:r>
      <w:r w:rsidR="00A45E42">
        <w:rPr>
          <w:lang w:val="nl-NL" w:eastAsia="nl-NL"/>
        </w:rPr>
        <w:t>;</w:t>
      </w:r>
    </w:p>
    <w:p w14:paraId="79CF928F" w14:textId="677888A0" w:rsidR="00174E64" w:rsidRDefault="00174E64" w:rsidP="00174E64">
      <w:pPr>
        <w:pStyle w:val="Lijstalinea"/>
        <w:numPr>
          <w:ilvl w:val="0"/>
          <w:numId w:val="29"/>
        </w:numPr>
        <w:jc w:val="both"/>
        <w:rPr>
          <w:lang w:val="nl-NL" w:eastAsia="nl-NL"/>
        </w:rPr>
      </w:pPr>
      <w:r>
        <w:rPr>
          <w:lang w:val="nl-NL" w:eastAsia="nl-NL"/>
        </w:rPr>
        <w:t xml:space="preserve">Een score van </w:t>
      </w:r>
      <w:r w:rsidR="00A45E42">
        <w:rPr>
          <w:lang w:val="nl-NL" w:eastAsia="nl-NL"/>
        </w:rPr>
        <w:t>één</w:t>
      </w:r>
      <w:r>
        <w:rPr>
          <w:lang w:val="nl-NL" w:eastAsia="nl-NL"/>
        </w:rPr>
        <w:t xml:space="preserve"> wanneer </w:t>
      </w:r>
      <w:r w:rsidR="00A45E42">
        <w:rPr>
          <w:lang w:val="nl-NL" w:eastAsia="nl-NL"/>
        </w:rPr>
        <w:t>vier</w:t>
      </w:r>
      <w:r>
        <w:rPr>
          <w:lang w:val="nl-NL" w:eastAsia="nl-NL"/>
        </w:rPr>
        <w:t xml:space="preserve"> tijdsloten zitten tussen </w:t>
      </w:r>
      <w:r w:rsidR="00A45E42">
        <w:rPr>
          <w:lang w:val="nl-NL" w:eastAsia="nl-NL"/>
        </w:rPr>
        <w:t>twee</w:t>
      </w:r>
      <w:r>
        <w:rPr>
          <w:lang w:val="nl-NL" w:eastAsia="nl-NL"/>
        </w:rPr>
        <w:t xml:space="preserve"> aaneensluitende examens</w:t>
      </w:r>
      <w:r w:rsidR="00A45E42">
        <w:rPr>
          <w:lang w:val="nl-NL" w:eastAsia="nl-NL"/>
        </w:rPr>
        <w:t>.</w:t>
      </w:r>
    </w:p>
    <w:p w14:paraId="27787867" w14:textId="55F2B83B" w:rsidR="00174E64" w:rsidRPr="00174E64" w:rsidRDefault="004F104A" w:rsidP="00174E64">
      <w:pPr>
        <w:jc w:val="both"/>
        <w:rPr>
          <w:lang w:val="nl-NL" w:eastAsia="nl-NL"/>
        </w:rPr>
      </w:pPr>
      <w:r>
        <w:rPr>
          <w:lang w:val="nl-NL" w:eastAsia="nl-NL"/>
        </w:rPr>
        <w:t>De</w:t>
      </w:r>
      <w:r w:rsidR="00556F9A">
        <w:rPr>
          <w:lang w:val="nl-NL" w:eastAsia="nl-NL"/>
        </w:rPr>
        <w:t xml:space="preserve"> </w:t>
      </w:r>
      <w:r>
        <w:rPr>
          <w:lang w:val="nl-NL" w:eastAsia="nl-NL"/>
        </w:rPr>
        <w:t>‘</w:t>
      </w:r>
      <w:r w:rsidR="007E3599" w:rsidRPr="007E3599">
        <w:rPr>
          <w:lang w:val="nl-NL" w:eastAsia="nl-NL"/>
        </w:rPr>
        <w:t>timeSlotsBetweenExamsConflic</w:t>
      </w:r>
      <w:r w:rsidR="007E3599">
        <w:rPr>
          <w:lang w:val="nl-NL" w:eastAsia="nl-NL"/>
        </w:rPr>
        <w:t>t’</w:t>
      </w:r>
      <w:r w:rsidR="00224FAD">
        <w:rPr>
          <w:lang w:val="nl-NL" w:eastAsia="nl-NL"/>
        </w:rPr>
        <w:t xml:space="preserve"> </w:t>
      </w:r>
      <w:r>
        <w:rPr>
          <w:lang w:val="nl-NL" w:eastAsia="nl-NL"/>
        </w:rPr>
        <w:t xml:space="preserve">functie controleert het aantal tijdsloten dat tussen </w:t>
      </w:r>
      <w:r w:rsidR="00A45E42">
        <w:rPr>
          <w:lang w:val="nl-NL" w:eastAsia="nl-NL"/>
        </w:rPr>
        <w:t>twee</w:t>
      </w:r>
      <w:r>
        <w:rPr>
          <w:lang w:val="nl-NL" w:eastAsia="nl-NL"/>
        </w:rPr>
        <w:t xml:space="preserve"> opeenvolgende examens ligt. Om een soft score te kunnen </w:t>
      </w:r>
      <w:r w:rsidR="005B5CB6">
        <w:rPr>
          <w:lang w:val="nl-NL" w:eastAsia="nl-NL"/>
        </w:rPr>
        <w:t>teruggeven aan de constraint methode kan in de penalize functie een</w:t>
      </w:r>
      <w:r w:rsidR="004070E0">
        <w:rPr>
          <w:vertAlign w:val="superscript"/>
          <w:lang w:val="nl-NL" w:eastAsia="nl-NL"/>
        </w:rPr>
        <w:t xml:space="preserve"> </w:t>
      </w:r>
      <w:r w:rsidR="004070E0">
        <w:rPr>
          <w:lang w:val="nl-NL" w:eastAsia="nl-NL"/>
        </w:rPr>
        <w:t>derde</w:t>
      </w:r>
      <w:r w:rsidR="005B5CB6">
        <w:rPr>
          <w:lang w:val="nl-NL" w:eastAsia="nl-NL"/>
        </w:rPr>
        <w:t xml:space="preserve"> parameter worden meegeven, in dit geval een getal. Er worden </w:t>
      </w:r>
      <w:r w:rsidR="00A45E42">
        <w:rPr>
          <w:lang w:val="nl-NL" w:eastAsia="nl-NL"/>
        </w:rPr>
        <w:t>twee</w:t>
      </w:r>
      <w:r w:rsidR="005B5CB6">
        <w:rPr>
          <w:lang w:val="nl-NL" w:eastAsia="nl-NL"/>
        </w:rPr>
        <w:t xml:space="preserve"> examens </w:t>
      </w:r>
      <w:r w:rsidR="00A45E42">
        <w:rPr>
          <w:lang w:val="nl-NL" w:eastAsia="nl-NL"/>
        </w:rPr>
        <w:t>af</w:t>
      </w:r>
      <w:r w:rsidR="005B5CB6">
        <w:rPr>
          <w:lang w:val="nl-NL" w:eastAsia="nl-NL"/>
        </w:rPr>
        <w:t>genomen per keer die met elkaar worden vergeleken</w:t>
      </w:r>
      <w:r w:rsidR="00A45E42">
        <w:rPr>
          <w:lang w:val="nl-NL" w:eastAsia="nl-NL"/>
        </w:rPr>
        <w:t>,</w:t>
      </w:r>
      <w:r w:rsidR="005B5CB6">
        <w:rPr>
          <w:lang w:val="nl-NL" w:eastAsia="nl-NL"/>
        </w:rPr>
        <w:t xml:space="preserve"> zoals de harde beperking</w:t>
      </w:r>
      <w:r w:rsidR="005B6150">
        <w:rPr>
          <w:lang w:val="nl-NL" w:eastAsia="nl-NL"/>
        </w:rPr>
        <w:t xml:space="preserve"> dat doet</w:t>
      </w:r>
      <w:r w:rsidR="005B5CB6">
        <w:rPr>
          <w:lang w:val="nl-NL" w:eastAsia="nl-NL"/>
        </w:rPr>
        <w:t xml:space="preserve">. Wanneer beide examens een ander tijdslot hebben kan de functie controleren of beide examens </w:t>
      </w:r>
      <w:r w:rsidR="00C51537">
        <w:rPr>
          <w:lang w:val="nl-NL" w:eastAsia="nl-NL"/>
        </w:rPr>
        <w:t>dezelfde</w:t>
      </w:r>
      <w:r w:rsidR="005B5CB6">
        <w:rPr>
          <w:lang w:val="nl-NL" w:eastAsia="nl-NL"/>
        </w:rPr>
        <w:t xml:space="preserve"> student bevatten, hierna wordt het </w:t>
      </w:r>
      <w:r w:rsidR="00CE4279">
        <w:rPr>
          <w:lang w:val="nl-NL" w:eastAsia="nl-NL"/>
        </w:rPr>
        <w:t xml:space="preserve">absolute </w:t>
      </w:r>
      <w:r w:rsidR="005B5CB6">
        <w:rPr>
          <w:lang w:val="nl-NL" w:eastAsia="nl-NL"/>
        </w:rPr>
        <w:t>verschil tussen beide tijdsloten berekend en vervolgen</w:t>
      </w:r>
      <w:r w:rsidR="00CE4279">
        <w:rPr>
          <w:lang w:val="nl-NL" w:eastAsia="nl-NL"/>
        </w:rPr>
        <w:t>s</w:t>
      </w:r>
      <w:r w:rsidR="005B5CB6">
        <w:rPr>
          <w:lang w:val="nl-NL" w:eastAsia="nl-NL"/>
        </w:rPr>
        <w:t xml:space="preserve"> in een switch case overlopen om een gepaste score in te stellen.</w:t>
      </w:r>
      <w:r w:rsidR="00482F7C">
        <w:rPr>
          <w:lang w:val="nl-NL" w:eastAsia="nl-NL"/>
        </w:rPr>
        <w:t xml:space="preserve"> </w:t>
      </w:r>
      <w:r w:rsidR="007E3599">
        <w:rPr>
          <w:lang w:val="nl-NL" w:eastAsia="nl-NL"/>
        </w:rPr>
        <w:t>In onderstaand codefragment wordt de score weergegeven.</w:t>
      </w:r>
    </w:p>
    <w:p w14:paraId="5DEAA296" w14:textId="207FA148" w:rsidR="00256167" w:rsidRPr="00174E64" w:rsidRDefault="008E671B" w:rsidP="00174E64">
      <w:pPr>
        <w:pStyle w:val="Lijstalinea"/>
        <w:jc w:val="both"/>
        <w:rPr>
          <w:lang w:val="nl-NL" w:eastAsia="nl-NL"/>
        </w:rPr>
      </w:pPr>
      <w:r>
        <w:rPr>
          <w:noProof/>
        </w:rPr>
        <mc:AlternateContent>
          <mc:Choice Requires="wps">
            <w:drawing>
              <wp:anchor distT="0" distB="0" distL="114300" distR="114300" simplePos="0" relativeHeight="251695106" behindDoc="0" locked="0" layoutInCell="1" allowOverlap="1" wp14:anchorId="19555094" wp14:editId="60FA85F2">
                <wp:simplePos x="0" y="0"/>
                <wp:positionH relativeFrom="column">
                  <wp:posOffset>232410</wp:posOffset>
                </wp:positionH>
                <wp:positionV relativeFrom="paragraph">
                  <wp:posOffset>4255135</wp:posOffset>
                </wp:positionV>
                <wp:extent cx="4743450" cy="635"/>
                <wp:effectExtent l="0" t="0" r="6350" b="12065"/>
                <wp:wrapSquare wrapText="bothSides"/>
                <wp:docPr id="25" name="Tekstvak 25"/>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3BD65175" w14:textId="21DB7725" w:rsidR="004C7E54" w:rsidRPr="007A6433" w:rsidRDefault="004C7E54" w:rsidP="00FB2FA2">
                            <w:pPr>
                              <w:pStyle w:val="Bijschrift"/>
                              <w:rPr>
                                <w:noProof/>
                                <w:sz w:val="22"/>
                                <w:lang w:val="nl-NL"/>
                              </w:rPr>
                            </w:pPr>
                            <w:bookmarkStart w:id="63" w:name="_Toc91789883"/>
                            <w:r>
                              <w:t xml:space="preserve">Codefragment </w:t>
                            </w:r>
                            <w:r w:rsidR="00BC5E5E">
                              <w:fldChar w:fldCharType="begin"/>
                            </w:r>
                            <w:r w:rsidR="00BC5E5E">
                              <w:instrText xml:space="preserve"> SEQ Codefragment \* ARABIC </w:instrText>
                            </w:r>
                            <w:r w:rsidR="00BC5E5E">
                              <w:fldChar w:fldCharType="separate"/>
                            </w:r>
                            <w:r>
                              <w:rPr>
                                <w:noProof/>
                              </w:rPr>
                              <w:t>7</w:t>
                            </w:r>
                            <w:r w:rsidR="00BC5E5E">
                              <w:rPr>
                                <w:noProof/>
                              </w:rPr>
                              <w:fldChar w:fldCharType="end"/>
                            </w:r>
                            <w:r>
                              <w:t>: Zachte beperking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55094" id="Tekstvak 25" o:spid="_x0000_s1037" type="#_x0000_t202" style="position:absolute;left:0;text-align:left;margin-left:18.3pt;margin-top:335.05pt;width:373.5pt;height:.05pt;z-index:2516951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" stroked="f">
                <v:textbox style="mso-fit-shape-to-text:t" inset="0,0,0,0">
                  <w:txbxContent>
                    <w:p w14:paraId="3BD65175" w14:textId="21DB7725" w:rsidR="004C7E54" w:rsidRPr="007A6433" w:rsidRDefault="004C7E54" w:rsidP="00FB2FA2">
                      <w:pPr>
                        <w:pStyle w:val="Bijschrift"/>
                        <w:rPr>
                          <w:noProof/>
                          <w:sz w:val="22"/>
                          <w:lang w:val="nl-NL"/>
                        </w:rPr>
                      </w:pPr>
                      <w:bookmarkStart w:id="64" w:name="_Toc91789883"/>
                      <w:r>
                        <w:t xml:space="preserve">Codefragment </w:t>
                      </w:r>
                      <w:r w:rsidR="00BC5E5E">
                        <w:fldChar w:fldCharType="begin"/>
                      </w:r>
                      <w:r w:rsidR="00BC5E5E">
                        <w:instrText xml:space="preserve"> SEQ Codefragment \* ARABIC </w:instrText>
                      </w:r>
                      <w:r w:rsidR="00BC5E5E">
                        <w:fldChar w:fldCharType="separate"/>
                      </w:r>
                      <w:r>
                        <w:rPr>
                          <w:noProof/>
                        </w:rPr>
                        <w:t>7</w:t>
                      </w:r>
                      <w:r w:rsidR="00BC5E5E">
                        <w:rPr>
                          <w:noProof/>
                        </w:rPr>
                        <w:fldChar w:fldCharType="end"/>
                      </w:r>
                      <w:r>
                        <w:t>: Zachte beperking</w:t>
                      </w:r>
                      <w:bookmarkEnd w:id="64"/>
                    </w:p>
                  </w:txbxContent>
                </v:textbox>
                <w10:wrap type="square"/>
              </v:shape>
            </w:pict>
          </mc:Fallback>
        </mc:AlternateContent>
      </w:r>
      <w:r>
        <w:rPr>
          <w:noProof/>
          <w:lang w:val="nl-NL" w:eastAsia="nl-NL"/>
        </w:rPr>
        <w:drawing>
          <wp:anchor distT="0" distB="0" distL="114300" distR="114300" simplePos="0" relativeHeight="251693058" behindDoc="0" locked="0" layoutInCell="1" allowOverlap="1" wp14:anchorId="7E607245" wp14:editId="479A869E">
            <wp:simplePos x="0" y="0"/>
            <wp:positionH relativeFrom="margin">
              <wp:posOffset>232410</wp:posOffset>
            </wp:positionH>
            <wp:positionV relativeFrom="margin">
              <wp:posOffset>3815080</wp:posOffset>
            </wp:positionV>
            <wp:extent cx="5124450" cy="3708400"/>
            <wp:effectExtent l="0" t="0" r="6350" b="0"/>
            <wp:wrapSquare wrapText="bothSides"/>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33"/>
                    <a:stretch>
                      <a:fillRect/>
                    </a:stretch>
                  </pic:blipFill>
                  <pic:spPr>
                    <a:xfrm>
                      <a:off x="0" y="0"/>
                      <a:ext cx="5124450" cy="3708400"/>
                    </a:xfrm>
                    <a:prstGeom prst="rect">
                      <a:avLst/>
                    </a:prstGeom>
                  </pic:spPr>
                </pic:pic>
              </a:graphicData>
            </a:graphic>
            <wp14:sizeRelH relativeFrom="margin">
              <wp14:pctWidth>0</wp14:pctWidth>
            </wp14:sizeRelH>
            <wp14:sizeRelV relativeFrom="margin">
              <wp14:pctHeight>0</wp14:pctHeight>
            </wp14:sizeRelV>
          </wp:anchor>
        </w:drawing>
      </w:r>
      <w:r w:rsidR="0096035F" w:rsidRPr="00174E64">
        <w:rPr>
          <w:lang w:val="nl-NL" w:eastAsia="nl-NL"/>
        </w:rPr>
        <w:br w:type="page"/>
      </w:r>
    </w:p>
    <w:p w14:paraId="6A8AF7CB" w14:textId="3508637A" w:rsidR="00256167" w:rsidRPr="0096035F" w:rsidRDefault="00256167" w:rsidP="008D742B">
      <w:pPr>
        <w:pStyle w:val="Kop1"/>
        <w:jc w:val="both"/>
        <w:rPr>
          <w:lang w:val="nl-NL"/>
        </w:rPr>
      </w:pPr>
      <w:bookmarkStart w:id="65" w:name="_Toc91801186"/>
      <w:r w:rsidRPr="0096035F">
        <w:rPr>
          <w:lang w:val="nl-NL"/>
        </w:rPr>
        <w:lastRenderedPageBreak/>
        <w:t>Resultaten</w:t>
      </w:r>
      <w:bookmarkEnd w:id="65"/>
    </w:p>
    <w:p w14:paraId="2AF65C9F" w14:textId="2A61647A" w:rsidR="00BD2701" w:rsidRDefault="00CE4279" w:rsidP="008D742B">
      <w:pPr>
        <w:spacing w:after="160" w:line="259" w:lineRule="auto"/>
        <w:jc w:val="both"/>
        <w:rPr>
          <w:lang w:val="nl-NL" w:eastAsia="nl-NL"/>
        </w:rPr>
      </w:pPr>
      <w:r>
        <w:rPr>
          <w:lang w:val="nl-NL" w:eastAsia="nl-NL"/>
        </w:rPr>
        <w:t xml:space="preserve">Na het uitvoeren van OptaPlanner </w:t>
      </w:r>
      <w:r w:rsidR="00BD2701">
        <w:rPr>
          <w:lang w:val="nl-NL" w:eastAsia="nl-NL"/>
        </w:rPr>
        <w:t>wordt de lijst met tijdsloten en examens uitgeprint. Na het uitprinten wordt de score uitgeprint</w:t>
      </w:r>
      <w:r w:rsidR="00A45E42">
        <w:rPr>
          <w:lang w:val="nl-NL" w:eastAsia="nl-NL"/>
        </w:rPr>
        <w:t>.</w:t>
      </w:r>
      <w:r w:rsidR="00BD2701">
        <w:rPr>
          <w:lang w:val="nl-NL" w:eastAsia="nl-NL"/>
        </w:rPr>
        <w:t xml:space="preserve"> </w:t>
      </w:r>
      <w:r w:rsidR="00A45E42">
        <w:rPr>
          <w:lang w:val="nl-NL" w:eastAsia="nl-NL"/>
        </w:rPr>
        <w:t>D</w:t>
      </w:r>
      <w:r w:rsidR="00BD2701">
        <w:rPr>
          <w:lang w:val="nl-NL" w:eastAsia="nl-NL"/>
        </w:rPr>
        <w:t xml:space="preserve">e score geeft aan hoeveel harde en zachte beperkingen er gebroken zijn. </w:t>
      </w:r>
      <w:r w:rsidR="008D742B">
        <w:rPr>
          <w:lang w:val="nl-NL" w:eastAsia="nl-NL"/>
        </w:rPr>
        <w:t>In dit geval zijn er 15 harde beperkingen gebroken wat wil zeggen dat er 15 keer een overlapping heeft plaatsgevonden</w:t>
      </w:r>
      <w:r w:rsidR="008B594C">
        <w:rPr>
          <w:lang w:val="nl-NL" w:eastAsia="nl-NL"/>
        </w:rPr>
        <w:t xml:space="preserve"> en deze niet heeft doorgevoerd</w:t>
      </w:r>
      <w:r w:rsidR="008D742B">
        <w:rPr>
          <w:lang w:val="nl-NL" w:eastAsia="nl-NL"/>
        </w:rPr>
        <w:t>.</w:t>
      </w:r>
    </w:p>
    <w:p w14:paraId="2866BA84" w14:textId="600943AE" w:rsidR="0096035F" w:rsidRPr="0096035F" w:rsidRDefault="00713424" w:rsidP="008D742B">
      <w:pPr>
        <w:spacing w:after="160" w:line="259" w:lineRule="auto"/>
        <w:jc w:val="both"/>
        <w:rPr>
          <w:lang w:val="nl-NL" w:eastAsia="nl-NL"/>
        </w:rPr>
      </w:pPr>
      <w:r>
        <w:rPr>
          <w:noProof/>
        </w:rPr>
        <mc:AlternateContent>
          <mc:Choice Requires="wps">
            <w:drawing>
              <wp:anchor distT="0" distB="0" distL="114300" distR="114300" simplePos="0" relativeHeight="251698178" behindDoc="0" locked="0" layoutInCell="1" allowOverlap="1" wp14:anchorId="29D36453" wp14:editId="1061FD76">
                <wp:simplePos x="0" y="0"/>
                <wp:positionH relativeFrom="column">
                  <wp:posOffset>751205</wp:posOffset>
                </wp:positionH>
                <wp:positionV relativeFrom="paragraph">
                  <wp:posOffset>4744720</wp:posOffset>
                </wp:positionV>
                <wp:extent cx="4067175" cy="635"/>
                <wp:effectExtent l="0" t="0" r="0" b="12065"/>
                <wp:wrapSquare wrapText="bothSides"/>
                <wp:docPr id="28" name="Tekstvak 2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645593DA" w14:textId="25B73D74" w:rsidR="004C7E54" w:rsidRPr="009A009A" w:rsidRDefault="004C7E54" w:rsidP="00713424">
                            <w:pPr>
                              <w:pStyle w:val="Bijschrift"/>
                              <w:rPr>
                                <w:noProof/>
                                <w:sz w:val="22"/>
                                <w:lang w:val="nl-NL"/>
                              </w:rPr>
                            </w:pPr>
                            <w:bookmarkStart w:id="66" w:name="_Toc91789876"/>
                            <w:r>
                              <w:t xml:space="preserve">Figuur </w:t>
                            </w:r>
                            <w:r w:rsidR="00BC5E5E">
                              <w:fldChar w:fldCharType="begin"/>
                            </w:r>
                            <w:r w:rsidR="00BC5E5E">
                              <w:instrText xml:space="preserve"> SEQ Figuur \* ARABIC </w:instrText>
                            </w:r>
                            <w:r w:rsidR="00BC5E5E">
                              <w:fldChar w:fldCharType="separate"/>
                            </w:r>
                            <w:r w:rsidR="00E50B68">
                              <w:rPr>
                                <w:noProof/>
                              </w:rPr>
                              <w:t>5</w:t>
                            </w:r>
                            <w:r w:rsidR="00BC5E5E">
                              <w:rPr>
                                <w:noProof/>
                              </w:rPr>
                              <w:fldChar w:fldCharType="end"/>
                            </w:r>
                            <w:r>
                              <w:t>: OptaPlanner resultaten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36453" id="Tekstvak 28" o:spid="_x0000_s1038" type="#_x0000_t202" style="position:absolute;left:0;text-align:left;margin-left:59.15pt;margin-top:373.6pt;width:320.25pt;height:.05pt;z-index:2516981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" stroked="f">
                <v:textbox style="mso-fit-shape-to-text:t" inset="0,0,0,0">
                  <w:txbxContent>
                    <w:p w14:paraId="645593DA" w14:textId="25B73D74" w:rsidR="004C7E54" w:rsidRPr="009A009A" w:rsidRDefault="004C7E54" w:rsidP="00713424">
                      <w:pPr>
                        <w:pStyle w:val="Bijschrift"/>
                        <w:rPr>
                          <w:noProof/>
                          <w:sz w:val="22"/>
                          <w:lang w:val="nl-NL"/>
                        </w:rPr>
                      </w:pPr>
                      <w:bookmarkStart w:id="67" w:name="_Toc91789876"/>
                      <w:r>
                        <w:t xml:space="preserve">Figuur </w:t>
                      </w:r>
                      <w:r w:rsidR="00BC5E5E">
                        <w:fldChar w:fldCharType="begin"/>
                      </w:r>
                      <w:r w:rsidR="00BC5E5E">
                        <w:instrText xml:space="preserve"> SEQ Figuur \* ARABIC </w:instrText>
                      </w:r>
                      <w:r w:rsidR="00BC5E5E">
                        <w:fldChar w:fldCharType="separate"/>
                      </w:r>
                      <w:r w:rsidR="00E50B68">
                        <w:rPr>
                          <w:noProof/>
                        </w:rPr>
                        <w:t>5</w:t>
                      </w:r>
                      <w:r w:rsidR="00BC5E5E">
                        <w:rPr>
                          <w:noProof/>
                        </w:rPr>
                        <w:fldChar w:fldCharType="end"/>
                      </w:r>
                      <w:r>
                        <w:t>: OptaPlanner resultaten</w:t>
                      </w:r>
                      <w:bookmarkEnd w:id="67"/>
                    </w:p>
                  </w:txbxContent>
                </v:textbox>
                <w10:wrap type="square"/>
              </v:shape>
            </w:pict>
          </mc:Fallback>
        </mc:AlternateContent>
      </w:r>
      <w:r w:rsidR="008D742B">
        <w:rPr>
          <w:noProof/>
          <w:lang w:val="nl-NL" w:eastAsia="nl-NL"/>
        </w:rPr>
        <w:drawing>
          <wp:anchor distT="0" distB="0" distL="114300" distR="114300" simplePos="0" relativeHeight="251696130" behindDoc="0" locked="0" layoutInCell="1" allowOverlap="1" wp14:anchorId="5A3F1281" wp14:editId="0DC5F6FC">
            <wp:simplePos x="0" y="0"/>
            <wp:positionH relativeFrom="margin">
              <wp:posOffset>751205</wp:posOffset>
            </wp:positionH>
            <wp:positionV relativeFrom="margin">
              <wp:posOffset>2514600</wp:posOffset>
            </wp:positionV>
            <wp:extent cx="4067175" cy="3569335"/>
            <wp:effectExtent l="0" t="0" r="0" b="0"/>
            <wp:wrapSquare wrapText="bothSides"/>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067175" cy="3569335"/>
                    </a:xfrm>
                    <a:prstGeom prst="rect">
                      <a:avLst/>
                    </a:prstGeom>
                  </pic:spPr>
                </pic:pic>
              </a:graphicData>
            </a:graphic>
          </wp:anchor>
        </w:drawing>
      </w:r>
      <w:r w:rsidR="00BD2701" w:rsidRPr="00BD2701">
        <w:rPr>
          <w:lang w:val="nl-NL" w:eastAsia="nl-NL"/>
        </w:rPr>
        <w:t xml:space="preserve">Een (negatieve) zachte beperking mag niet </w:t>
      </w:r>
      <w:r w:rsidR="00A45E42">
        <w:rPr>
          <w:lang w:val="nl-NL" w:eastAsia="nl-NL"/>
        </w:rPr>
        <w:t>ver</w:t>
      </w:r>
      <w:r w:rsidR="00BD2701" w:rsidRPr="00BD2701">
        <w:rPr>
          <w:lang w:val="nl-NL" w:eastAsia="nl-NL"/>
        </w:rPr>
        <w:t xml:space="preserve">broken </w:t>
      </w:r>
      <w:r w:rsidR="00A45E42">
        <w:rPr>
          <w:lang w:val="nl-NL" w:eastAsia="nl-NL"/>
        </w:rPr>
        <w:t xml:space="preserve">worden, </w:t>
      </w:r>
      <w:r w:rsidR="00BD2701" w:rsidRPr="00BD2701">
        <w:rPr>
          <w:lang w:val="nl-NL" w:eastAsia="nl-NL"/>
        </w:rPr>
        <w:t>als deze kan worden vermeden</w:t>
      </w:r>
      <w:r w:rsidR="00BD2701">
        <w:rPr>
          <w:lang w:val="nl-NL" w:eastAsia="nl-NL"/>
        </w:rPr>
        <w:t xml:space="preserve">. Wanneer een zachte beperking </w:t>
      </w:r>
      <w:r w:rsidR="00A45E42">
        <w:rPr>
          <w:lang w:val="nl-NL" w:eastAsia="nl-NL"/>
        </w:rPr>
        <w:t>ver</w:t>
      </w:r>
      <w:r w:rsidR="00BD2701">
        <w:rPr>
          <w:lang w:val="nl-NL" w:eastAsia="nl-NL"/>
        </w:rPr>
        <w:t>broken wordt</w:t>
      </w:r>
      <w:r w:rsidR="00A45E42">
        <w:rPr>
          <w:lang w:val="nl-NL" w:eastAsia="nl-NL"/>
        </w:rPr>
        <w:t>,</w:t>
      </w:r>
      <w:r w:rsidR="008D742B">
        <w:rPr>
          <w:lang w:val="nl-NL" w:eastAsia="nl-NL"/>
        </w:rPr>
        <w:t xml:space="preserve"> is het volgens OptaPlanner niet mogelijk om met de beperking rekening te houden. In dit geval zijn er 5553 </w:t>
      </w:r>
      <w:r w:rsidR="008B594C">
        <w:rPr>
          <w:lang w:val="nl-NL" w:eastAsia="nl-NL"/>
        </w:rPr>
        <w:t>zachte beperkingen niet doorgevoerd.</w:t>
      </w:r>
      <w:r>
        <w:rPr>
          <w:lang w:val="nl-NL" w:eastAsia="nl-NL"/>
        </w:rPr>
        <w:t xml:space="preserve"> De resultaten kunnen terug worden gevonden in het bestand met de naam </w:t>
      </w:r>
      <w:r w:rsidRPr="00713424">
        <w:rPr>
          <w:lang w:val="nl-NL" w:eastAsia="nl-NL"/>
        </w:rPr>
        <w:t>optaplanner-results.txt</w:t>
      </w:r>
      <w:r>
        <w:rPr>
          <w:lang w:val="nl-NL" w:eastAsia="nl-NL"/>
        </w:rPr>
        <w:t>.</w:t>
      </w:r>
      <w:r w:rsidR="00256167" w:rsidRPr="00256167">
        <w:rPr>
          <w:lang w:val="nl-NL" w:eastAsia="nl-NL"/>
        </w:rPr>
        <w:br w:type="page"/>
      </w:r>
    </w:p>
    <w:bookmarkStart w:id="68" w:name="_Toc91801187" w:displacedByCustomXml="next"/>
    <w:sdt>
      <w:sdtPr>
        <w:rPr>
          <w:rFonts w:asciiTheme="minorHAnsi" w:eastAsiaTheme="minorHAnsi" w:hAnsiTheme="minorHAnsi" w:cstheme="minorBidi"/>
          <w:b w:val="0"/>
          <w:bCs w:val="0"/>
          <w:color w:val="181716" w:themeColor="text2"/>
          <w:sz w:val="22"/>
          <w:szCs w:val="18"/>
          <w:lang w:val="nl-NL" w:eastAsia="en-US"/>
          <w14:numForm w14:val="default"/>
        </w:rPr>
        <w:id w:val="-1610506562"/>
        <w:docPartObj>
          <w:docPartGallery w:val="Bibliographies"/>
          <w:docPartUnique/>
        </w:docPartObj>
      </w:sdtPr>
      <w:sdtEndPr>
        <w:rPr>
          <w:color w:val="auto"/>
          <w:lang w:val="nl-BE"/>
        </w:rPr>
      </w:sdtEndPr>
      <w:sdtContent>
        <w:p w14:paraId="45BE51C7" w14:textId="341DD232" w:rsidR="00105A96" w:rsidRDefault="0058660A">
          <w:pPr>
            <w:pStyle w:val="Kop1"/>
          </w:pPr>
          <w:r>
            <w:rPr>
              <w:lang w:val="nl-NL"/>
            </w:rPr>
            <w:t>Literatuurlijst</w:t>
          </w:r>
          <w:bookmarkEnd w:id="68"/>
        </w:p>
        <w:sdt>
          <w:sdtPr>
            <w:id w:val="111145805"/>
            <w:bibliography/>
          </w:sdtPr>
          <w:sdtEndPr/>
          <w:sdtContent>
            <w:p w14:paraId="357DB75C" w14:textId="77777777" w:rsidR="00F36388" w:rsidRDefault="00105A96" w:rsidP="00501BF5">
              <w:pPr>
                <w:rPr>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
                <w:gridCol w:w="8691"/>
              </w:tblGrid>
              <w:tr w:rsidR="00F36388" w:rsidRPr="00F36388" w14:paraId="488A515A" w14:textId="77777777" w:rsidTr="00F36388">
                <w:trPr>
                  <w:divId w:val="1619680342"/>
                  <w:tblCellSpacing w:w="15" w:type="dxa"/>
                </w:trPr>
                <w:tc>
                  <w:tcPr>
                    <w:tcW w:w="522" w:type="pct"/>
                    <w:hideMark/>
                  </w:tcPr>
                  <w:p w14:paraId="777CDC50" w14:textId="0306C344" w:rsidR="00F36388" w:rsidRDefault="00F36388">
                    <w:pPr>
                      <w:pStyle w:val="Bibliografie"/>
                      <w:rPr>
                        <w:noProof/>
                        <w:sz w:val="24"/>
                        <w:szCs w:val="24"/>
                        <w:lang w:val="nl-NL"/>
                      </w:rPr>
                    </w:pPr>
                    <w:r>
                      <w:rPr>
                        <w:noProof/>
                        <w:lang w:val="nl-NL"/>
                      </w:rPr>
                      <w:t xml:space="preserve">[1] </w:t>
                    </w:r>
                  </w:p>
                </w:tc>
                <w:tc>
                  <w:tcPr>
                    <w:tcW w:w="4428" w:type="pct"/>
                    <w:hideMark/>
                  </w:tcPr>
                  <w:p w14:paraId="0C1CD0FE" w14:textId="77777777" w:rsidR="00F36388" w:rsidRPr="00F36388" w:rsidRDefault="00F36388">
                    <w:pPr>
                      <w:pStyle w:val="Bibliografie"/>
                      <w:rPr>
                        <w:noProof/>
                        <w:lang w:val="en-US"/>
                      </w:rPr>
                    </w:pPr>
                    <w:r>
                      <w:rPr>
                        <w:noProof/>
                        <w:lang w:val="nl-NL"/>
                      </w:rPr>
                      <w:t xml:space="preserve">H. behiels, „Het opstellen van examenroosters in universiteiten:een geautomatiseerde aanpak,” 2009. </w:t>
                    </w:r>
                    <w:r w:rsidRPr="00F36388">
                      <w:rPr>
                        <w:noProof/>
                        <w:lang w:val="en-US"/>
                      </w:rPr>
                      <w:t>[Online]. Available: https://adoc.pub/het-opstellen-van-examenroosters-in-universiteiten-een-geaut.html. [Geopend 28 December 2021].</w:t>
                    </w:r>
                  </w:p>
                </w:tc>
              </w:tr>
              <w:tr w:rsidR="00F36388" w14:paraId="7004D7EF" w14:textId="77777777" w:rsidTr="00F36388">
                <w:trPr>
                  <w:divId w:val="1619680342"/>
                  <w:tblCellSpacing w:w="15" w:type="dxa"/>
                </w:trPr>
                <w:tc>
                  <w:tcPr>
                    <w:tcW w:w="522" w:type="pct"/>
                    <w:hideMark/>
                  </w:tcPr>
                  <w:p w14:paraId="7D5FC28F" w14:textId="77777777" w:rsidR="00F36388" w:rsidRDefault="00F36388">
                    <w:pPr>
                      <w:pStyle w:val="Bibliografie"/>
                      <w:rPr>
                        <w:noProof/>
                        <w:lang w:val="nl-NL"/>
                      </w:rPr>
                    </w:pPr>
                    <w:r>
                      <w:rPr>
                        <w:noProof/>
                        <w:lang w:val="nl-NL"/>
                      </w:rPr>
                      <w:t xml:space="preserve">[2] </w:t>
                    </w:r>
                  </w:p>
                </w:tc>
                <w:tc>
                  <w:tcPr>
                    <w:tcW w:w="4428" w:type="pct"/>
                    <w:hideMark/>
                  </w:tcPr>
                  <w:p w14:paraId="5DB7D21F" w14:textId="77777777" w:rsidR="00F36388" w:rsidRDefault="00F36388">
                    <w:pPr>
                      <w:pStyle w:val="Bibliografie"/>
                      <w:rPr>
                        <w:noProof/>
                        <w:lang w:val="nl-NL"/>
                      </w:rPr>
                    </w:pPr>
                    <w:r w:rsidRPr="00F36388">
                      <w:rPr>
                        <w:noProof/>
                        <w:lang w:val="en-US"/>
                      </w:rPr>
                      <w:t xml:space="preserve">S. R. Publishing, „University Timetable Generator Using Tabu Search,” Scientific Research Publishing, 1996. [Online]. Available: https://www.scirp.org/(S(351jmbntvnsjt1aadkposzje))/reference/ReferencesPapers.aspx?ReferenceID=1938977. </w:t>
                    </w:r>
                    <w:r>
                      <w:rPr>
                        <w:noProof/>
                        <w:lang w:val="nl-NL"/>
                      </w:rPr>
                      <w:t>[Geopend 28 December 2021].</w:t>
                    </w:r>
                  </w:p>
                </w:tc>
              </w:tr>
              <w:tr w:rsidR="00F36388" w:rsidRPr="00F36388" w14:paraId="48D58141" w14:textId="77777777" w:rsidTr="00F36388">
                <w:trPr>
                  <w:divId w:val="1619680342"/>
                  <w:tblCellSpacing w:w="15" w:type="dxa"/>
                </w:trPr>
                <w:tc>
                  <w:tcPr>
                    <w:tcW w:w="522" w:type="pct"/>
                    <w:hideMark/>
                  </w:tcPr>
                  <w:p w14:paraId="04DCE284" w14:textId="77777777" w:rsidR="00F36388" w:rsidRDefault="00F36388">
                    <w:pPr>
                      <w:pStyle w:val="Bibliografie"/>
                      <w:rPr>
                        <w:noProof/>
                        <w:lang w:val="nl-NL"/>
                      </w:rPr>
                    </w:pPr>
                    <w:r>
                      <w:rPr>
                        <w:noProof/>
                        <w:lang w:val="nl-NL"/>
                      </w:rPr>
                      <w:t xml:space="preserve">[3] </w:t>
                    </w:r>
                  </w:p>
                </w:tc>
                <w:tc>
                  <w:tcPr>
                    <w:tcW w:w="4428" w:type="pct"/>
                    <w:hideMark/>
                  </w:tcPr>
                  <w:p w14:paraId="28EA8AA4" w14:textId="77777777" w:rsidR="00F36388" w:rsidRPr="00F36388" w:rsidRDefault="00F36388">
                    <w:pPr>
                      <w:pStyle w:val="Bibliografie"/>
                      <w:rPr>
                        <w:noProof/>
                        <w:lang w:val="en-US"/>
                      </w:rPr>
                    </w:pPr>
                    <w:r w:rsidRPr="00F36388">
                      <w:rPr>
                        <w:noProof/>
                        <w:lang w:val="en-US"/>
                      </w:rPr>
                      <w:t>„Benchmark Data Sets in Exam Timetabling,” Univercity of Nottingham, 1 Juni 2021. [Online]. Available: http://www.cs.nott.ac.uk/%7Epszrq/data.htm. [Geopend 28 December 2021].</w:t>
                    </w:r>
                  </w:p>
                </w:tc>
              </w:tr>
              <w:tr w:rsidR="00F36388" w:rsidRPr="008E2ED5" w14:paraId="643E6A5E" w14:textId="77777777" w:rsidTr="00F36388">
                <w:trPr>
                  <w:divId w:val="1619680342"/>
                  <w:tblCellSpacing w:w="15" w:type="dxa"/>
                </w:trPr>
                <w:tc>
                  <w:tcPr>
                    <w:tcW w:w="522" w:type="pct"/>
                    <w:hideMark/>
                  </w:tcPr>
                  <w:p w14:paraId="41CC85FC" w14:textId="77777777" w:rsidR="00F36388" w:rsidRDefault="00F36388">
                    <w:pPr>
                      <w:pStyle w:val="Bibliografie"/>
                      <w:rPr>
                        <w:noProof/>
                        <w:lang w:val="nl-NL"/>
                      </w:rPr>
                    </w:pPr>
                    <w:r>
                      <w:rPr>
                        <w:noProof/>
                        <w:lang w:val="nl-NL"/>
                      </w:rPr>
                      <w:t xml:space="preserve">[4] </w:t>
                    </w:r>
                  </w:p>
                </w:tc>
                <w:tc>
                  <w:tcPr>
                    <w:tcW w:w="4428" w:type="pct"/>
                    <w:hideMark/>
                  </w:tcPr>
                  <w:p w14:paraId="5E3CF98C" w14:textId="77777777" w:rsidR="00F36388" w:rsidRPr="008E2ED5" w:rsidRDefault="00F36388">
                    <w:pPr>
                      <w:pStyle w:val="Bibliografie"/>
                      <w:rPr>
                        <w:noProof/>
                        <w:lang w:val="en-US"/>
                      </w:rPr>
                    </w:pPr>
                    <w:r w:rsidRPr="00F36388">
                      <w:rPr>
                        <w:noProof/>
                        <w:lang w:val="en-US"/>
                      </w:rPr>
                      <w:t xml:space="preserve">P. Alefragis, „A multiple metaheuristic variable neighborhood search framework for the Uncapacitated Examination Timetabling Problem,” 2021. </w:t>
                    </w:r>
                    <w:r w:rsidRPr="008E2ED5">
                      <w:rPr>
                        <w:noProof/>
                        <w:lang w:val="en-US"/>
                      </w:rPr>
                      <w:t>[Online]. Available: http://patatconference.org/patat2020/proceedings/papers/12.%20PATAT_2020_paper_42.pdf. [Geopend 29 December 2021].</w:t>
                    </w:r>
                  </w:p>
                </w:tc>
              </w:tr>
              <w:tr w:rsidR="00F36388" w:rsidRPr="008E2ED5" w14:paraId="357A1C81" w14:textId="77777777" w:rsidTr="00F36388">
                <w:trPr>
                  <w:divId w:val="1619680342"/>
                  <w:tblCellSpacing w:w="15" w:type="dxa"/>
                </w:trPr>
                <w:tc>
                  <w:tcPr>
                    <w:tcW w:w="522" w:type="pct"/>
                    <w:hideMark/>
                  </w:tcPr>
                  <w:p w14:paraId="49837150" w14:textId="77777777" w:rsidR="00F36388" w:rsidRDefault="00F36388">
                    <w:pPr>
                      <w:pStyle w:val="Bibliografie"/>
                      <w:rPr>
                        <w:noProof/>
                        <w:lang w:val="nl-NL"/>
                      </w:rPr>
                    </w:pPr>
                    <w:r>
                      <w:rPr>
                        <w:noProof/>
                        <w:lang w:val="nl-NL"/>
                      </w:rPr>
                      <w:t xml:space="preserve">[5] </w:t>
                    </w:r>
                  </w:p>
                </w:tc>
                <w:tc>
                  <w:tcPr>
                    <w:tcW w:w="4428" w:type="pct"/>
                    <w:hideMark/>
                  </w:tcPr>
                  <w:p w14:paraId="529EE9BF" w14:textId="77777777" w:rsidR="00F36388" w:rsidRPr="008E2ED5" w:rsidRDefault="00F36388">
                    <w:pPr>
                      <w:pStyle w:val="Bibliografie"/>
                      <w:rPr>
                        <w:noProof/>
                        <w:lang w:val="en-US"/>
                      </w:rPr>
                    </w:pPr>
                    <w:r w:rsidRPr="008E2ED5">
                      <w:rPr>
                        <w:noProof/>
                        <w:lang w:val="en-US"/>
                      </w:rPr>
                      <w:t>A. Hmer en M. Mouhoub, „A Multi-Phase Hybrid Metaheuristics Approach for the Exam Timetabling,” 29 November 2016. [Online]. Available: http://www2.cs.uregina.ca/~mouhoubm/res/=postscript/=papers/aliIJCIA2016PublishedVersion.pdf. [Geopend 28 December 2021].</w:t>
                    </w:r>
                  </w:p>
                </w:tc>
              </w:tr>
              <w:tr w:rsidR="00F36388" w14:paraId="1F1FEE12" w14:textId="77777777" w:rsidTr="00F36388">
                <w:trPr>
                  <w:divId w:val="1619680342"/>
                  <w:tblCellSpacing w:w="15" w:type="dxa"/>
                </w:trPr>
                <w:tc>
                  <w:tcPr>
                    <w:tcW w:w="522" w:type="pct"/>
                    <w:hideMark/>
                  </w:tcPr>
                  <w:p w14:paraId="28A44BB8" w14:textId="77777777" w:rsidR="00F36388" w:rsidRDefault="00F36388">
                    <w:pPr>
                      <w:pStyle w:val="Bibliografie"/>
                      <w:rPr>
                        <w:noProof/>
                        <w:lang w:val="nl-NL"/>
                      </w:rPr>
                    </w:pPr>
                    <w:r>
                      <w:rPr>
                        <w:noProof/>
                        <w:lang w:val="nl-NL"/>
                      </w:rPr>
                      <w:t xml:space="preserve">[6] </w:t>
                    </w:r>
                  </w:p>
                </w:tc>
                <w:tc>
                  <w:tcPr>
                    <w:tcW w:w="4428" w:type="pct"/>
                    <w:hideMark/>
                  </w:tcPr>
                  <w:p w14:paraId="41F996EE" w14:textId="77777777" w:rsidR="00F36388" w:rsidRDefault="00F36388">
                    <w:pPr>
                      <w:pStyle w:val="Bibliografie"/>
                      <w:rPr>
                        <w:noProof/>
                        <w:lang w:val="nl-NL"/>
                      </w:rPr>
                    </w:pPr>
                    <w:r w:rsidRPr="008E2ED5">
                      <w:rPr>
                        <w:noProof/>
                        <w:lang w:val="en-US"/>
                      </w:rPr>
                      <w:t xml:space="preserve">R. Gashgari, „A Survey on Exam Scheduling Techniques,” April 2018. [Online]. Available: https://www.researchgate.net/publication/327191072_A_Survey_on_Exam_Scheduling_Techniques. </w:t>
                    </w:r>
                    <w:r>
                      <w:rPr>
                        <w:noProof/>
                        <w:lang w:val="nl-NL"/>
                      </w:rPr>
                      <w:t>[Geopend 28 December 2021].</w:t>
                    </w:r>
                  </w:p>
                </w:tc>
              </w:tr>
              <w:tr w:rsidR="00F36388" w:rsidRPr="008E2ED5" w14:paraId="7A93D85B" w14:textId="77777777" w:rsidTr="00F36388">
                <w:trPr>
                  <w:divId w:val="1619680342"/>
                  <w:tblCellSpacing w:w="15" w:type="dxa"/>
                </w:trPr>
                <w:tc>
                  <w:tcPr>
                    <w:tcW w:w="522" w:type="pct"/>
                    <w:hideMark/>
                  </w:tcPr>
                  <w:p w14:paraId="26FCF890" w14:textId="77777777" w:rsidR="00F36388" w:rsidRDefault="00F36388">
                    <w:pPr>
                      <w:pStyle w:val="Bibliografie"/>
                      <w:rPr>
                        <w:noProof/>
                        <w:lang w:val="nl-NL"/>
                      </w:rPr>
                    </w:pPr>
                    <w:r>
                      <w:rPr>
                        <w:noProof/>
                        <w:lang w:val="nl-NL"/>
                      </w:rPr>
                      <w:t xml:space="preserve">[7] </w:t>
                    </w:r>
                  </w:p>
                </w:tc>
                <w:tc>
                  <w:tcPr>
                    <w:tcW w:w="4428" w:type="pct"/>
                    <w:hideMark/>
                  </w:tcPr>
                  <w:p w14:paraId="51D885DA" w14:textId="77777777" w:rsidR="00F36388" w:rsidRPr="008E2ED5" w:rsidRDefault="00F36388">
                    <w:pPr>
                      <w:pStyle w:val="Bibliografie"/>
                      <w:rPr>
                        <w:noProof/>
                        <w:lang w:val="en-US"/>
                      </w:rPr>
                    </w:pPr>
                    <w:r w:rsidRPr="008E2ED5">
                      <w:rPr>
                        <w:noProof/>
                        <w:lang w:val="en-US"/>
                      </w:rPr>
                      <w:t>„What Is Simulated Annealing?,” 2021. [Online]. Available: https://nl.mathworks.com/help/gads/what-is-simulated-annealing.html. [Geopend 28 December 2021].</w:t>
                    </w:r>
                  </w:p>
                </w:tc>
              </w:tr>
              <w:tr w:rsidR="00F36388" w:rsidRPr="008E2ED5" w14:paraId="75F307EE" w14:textId="77777777" w:rsidTr="00F36388">
                <w:trPr>
                  <w:divId w:val="1619680342"/>
                  <w:tblCellSpacing w:w="15" w:type="dxa"/>
                </w:trPr>
                <w:tc>
                  <w:tcPr>
                    <w:tcW w:w="522" w:type="pct"/>
                    <w:hideMark/>
                  </w:tcPr>
                  <w:p w14:paraId="14E004EF" w14:textId="77777777" w:rsidR="00F36388" w:rsidRDefault="00F36388">
                    <w:pPr>
                      <w:pStyle w:val="Bibliografie"/>
                      <w:rPr>
                        <w:noProof/>
                        <w:lang w:val="nl-NL"/>
                      </w:rPr>
                    </w:pPr>
                    <w:r>
                      <w:rPr>
                        <w:noProof/>
                        <w:lang w:val="nl-NL"/>
                      </w:rPr>
                      <w:t xml:space="preserve">[8] </w:t>
                    </w:r>
                  </w:p>
                </w:tc>
                <w:tc>
                  <w:tcPr>
                    <w:tcW w:w="4428" w:type="pct"/>
                    <w:hideMark/>
                  </w:tcPr>
                  <w:p w14:paraId="712A119F" w14:textId="77777777" w:rsidR="00F36388" w:rsidRPr="008E2ED5" w:rsidRDefault="00F36388">
                    <w:pPr>
                      <w:pStyle w:val="Bibliografie"/>
                      <w:rPr>
                        <w:noProof/>
                        <w:lang w:val="en-US"/>
                      </w:rPr>
                    </w:pPr>
                    <w:r w:rsidRPr="008E2ED5">
                      <w:rPr>
                        <w:noProof/>
                        <w:lang w:val="en-US"/>
                      </w:rPr>
                      <w:t>G. D. Smet, „Optaplanner,” [Online]. Available: https://www.optaplanner.org. [Geopend 28 December 2021].</w:t>
                    </w:r>
                  </w:p>
                </w:tc>
              </w:tr>
              <w:tr w:rsidR="00F36388" w14:paraId="0EFE3B28" w14:textId="77777777" w:rsidTr="00F36388">
                <w:trPr>
                  <w:divId w:val="1619680342"/>
                  <w:tblCellSpacing w:w="15" w:type="dxa"/>
                </w:trPr>
                <w:tc>
                  <w:tcPr>
                    <w:tcW w:w="522" w:type="pct"/>
                    <w:hideMark/>
                  </w:tcPr>
                  <w:p w14:paraId="07842961" w14:textId="77777777" w:rsidR="00F36388" w:rsidRDefault="00F36388">
                    <w:pPr>
                      <w:pStyle w:val="Bibliografie"/>
                      <w:rPr>
                        <w:noProof/>
                        <w:lang w:val="nl-NL"/>
                      </w:rPr>
                    </w:pPr>
                    <w:r>
                      <w:rPr>
                        <w:noProof/>
                        <w:lang w:val="nl-NL"/>
                      </w:rPr>
                      <w:t xml:space="preserve">[9] </w:t>
                    </w:r>
                  </w:p>
                </w:tc>
                <w:tc>
                  <w:tcPr>
                    <w:tcW w:w="4428" w:type="pct"/>
                    <w:hideMark/>
                  </w:tcPr>
                  <w:p w14:paraId="743421B6" w14:textId="77777777" w:rsidR="00F36388" w:rsidRDefault="00F36388">
                    <w:pPr>
                      <w:pStyle w:val="Bibliografie"/>
                      <w:rPr>
                        <w:noProof/>
                        <w:lang w:val="nl-NL"/>
                      </w:rPr>
                    </w:pPr>
                    <w:r w:rsidRPr="008E2ED5">
                      <w:rPr>
                        <w:noProof/>
                        <w:lang w:val="en-US"/>
                      </w:rPr>
                      <w:t xml:space="preserve">„OptaPlanner,” 25 Mei 2021. [Online]. Available: https://en.wikipedia.org/wiki/OptaPlanner. </w:t>
                    </w:r>
                    <w:r>
                      <w:rPr>
                        <w:noProof/>
                        <w:lang w:val="nl-NL"/>
                      </w:rPr>
                      <w:t>[Geopend 28 December 2021].</w:t>
                    </w:r>
                  </w:p>
                </w:tc>
              </w:tr>
              <w:tr w:rsidR="00F36388" w:rsidRPr="008E2ED5" w14:paraId="0F6149E3" w14:textId="77777777" w:rsidTr="00F36388">
                <w:trPr>
                  <w:divId w:val="1619680342"/>
                  <w:tblCellSpacing w:w="15" w:type="dxa"/>
                </w:trPr>
                <w:tc>
                  <w:tcPr>
                    <w:tcW w:w="522" w:type="pct"/>
                    <w:hideMark/>
                  </w:tcPr>
                  <w:p w14:paraId="4A3020B5" w14:textId="77777777" w:rsidR="00F36388" w:rsidRDefault="00F36388">
                    <w:pPr>
                      <w:pStyle w:val="Bibliografie"/>
                      <w:rPr>
                        <w:noProof/>
                        <w:lang w:val="nl-NL"/>
                      </w:rPr>
                    </w:pPr>
                    <w:r>
                      <w:rPr>
                        <w:noProof/>
                        <w:lang w:val="nl-NL"/>
                      </w:rPr>
                      <w:t xml:space="preserve">[10] </w:t>
                    </w:r>
                  </w:p>
                </w:tc>
                <w:tc>
                  <w:tcPr>
                    <w:tcW w:w="4428" w:type="pct"/>
                    <w:hideMark/>
                  </w:tcPr>
                  <w:p w14:paraId="33639BEB" w14:textId="77777777" w:rsidR="00F36388" w:rsidRPr="008E2ED5" w:rsidRDefault="00F36388">
                    <w:pPr>
                      <w:pStyle w:val="Bibliografie"/>
                      <w:rPr>
                        <w:noProof/>
                        <w:lang w:val="en-US"/>
                      </w:rPr>
                    </w:pPr>
                    <w:r w:rsidRPr="008E2ED5">
                      <w:rPr>
                        <w:noProof/>
                        <w:lang w:val="en-US"/>
                      </w:rPr>
                      <w:t>„Optaplanner User Guide,” 27 Juli 2021. [Online]. Available: https://docs.optaplanner.org/8.9.0.Final/optaplanner-docs/html_single/.</w:t>
                    </w:r>
                  </w:p>
                </w:tc>
              </w:tr>
              <w:tr w:rsidR="00F36388" w14:paraId="33EAF03B" w14:textId="77777777" w:rsidTr="00F36388">
                <w:trPr>
                  <w:divId w:val="1619680342"/>
                  <w:tblCellSpacing w:w="15" w:type="dxa"/>
                </w:trPr>
                <w:tc>
                  <w:tcPr>
                    <w:tcW w:w="522" w:type="pct"/>
                    <w:hideMark/>
                  </w:tcPr>
                  <w:p w14:paraId="225C2FD5" w14:textId="77777777" w:rsidR="00F36388" w:rsidRDefault="00F36388">
                    <w:pPr>
                      <w:pStyle w:val="Bibliografie"/>
                      <w:rPr>
                        <w:noProof/>
                        <w:lang w:val="nl-NL"/>
                      </w:rPr>
                    </w:pPr>
                    <w:r>
                      <w:rPr>
                        <w:noProof/>
                        <w:lang w:val="nl-NL"/>
                      </w:rPr>
                      <w:t xml:space="preserve">[11] </w:t>
                    </w:r>
                  </w:p>
                </w:tc>
                <w:tc>
                  <w:tcPr>
                    <w:tcW w:w="4428" w:type="pct"/>
                    <w:hideMark/>
                  </w:tcPr>
                  <w:p w14:paraId="45A3B1DB" w14:textId="77777777" w:rsidR="00F36388" w:rsidRDefault="00F36388">
                    <w:pPr>
                      <w:pStyle w:val="Bibliografie"/>
                      <w:rPr>
                        <w:noProof/>
                        <w:lang w:val="nl-NL"/>
                      </w:rPr>
                    </w:pPr>
                    <w:r w:rsidRPr="008E2ED5">
                      <w:rPr>
                        <w:noProof/>
                        <w:lang w:val="en-US"/>
                      </w:rPr>
                      <w:t xml:space="preserve">F. O. Z. Kaddouri, „Application of the Tabu Search Algorithm to Cryptography,” 2017. [Online]. Available: https://www.semanticscholar.org/paper/Application-of-the-Tabu-Search-Algorithm-to-Kaddouri-Omary/de741741dcf174cb864fbe47a0d6c2a084eb5bfd. </w:t>
                    </w:r>
                    <w:r>
                      <w:rPr>
                        <w:noProof/>
                        <w:lang w:val="nl-NL"/>
                      </w:rPr>
                      <w:t>[Geopend 28 December 2021].</w:t>
                    </w:r>
                  </w:p>
                </w:tc>
              </w:tr>
              <w:tr w:rsidR="00F36388" w14:paraId="08679F7F" w14:textId="77777777" w:rsidTr="00F36388">
                <w:trPr>
                  <w:divId w:val="1619680342"/>
                  <w:tblCellSpacing w:w="15" w:type="dxa"/>
                </w:trPr>
                <w:tc>
                  <w:tcPr>
                    <w:tcW w:w="522" w:type="pct"/>
                    <w:hideMark/>
                  </w:tcPr>
                  <w:p w14:paraId="570EE0D2" w14:textId="77777777" w:rsidR="00F36388" w:rsidRDefault="00F36388">
                    <w:pPr>
                      <w:pStyle w:val="Bibliografie"/>
                      <w:rPr>
                        <w:noProof/>
                        <w:lang w:val="nl-NL"/>
                      </w:rPr>
                    </w:pPr>
                    <w:r>
                      <w:rPr>
                        <w:noProof/>
                        <w:lang w:val="nl-NL"/>
                      </w:rPr>
                      <w:lastRenderedPageBreak/>
                      <w:t xml:space="preserve">[12] </w:t>
                    </w:r>
                  </w:p>
                </w:tc>
                <w:tc>
                  <w:tcPr>
                    <w:tcW w:w="4428" w:type="pct"/>
                    <w:hideMark/>
                  </w:tcPr>
                  <w:p w14:paraId="70D3CCE0" w14:textId="77777777" w:rsidR="00F36388" w:rsidRDefault="00F36388">
                    <w:pPr>
                      <w:pStyle w:val="Bibliografie"/>
                      <w:rPr>
                        <w:noProof/>
                        <w:lang w:val="nl-NL"/>
                      </w:rPr>
                    </w:pPr>
                    <w:r w:rsidRPr="008E2ED5">
                      <w:rPr>
                        <w:noProof/>
                        <w:lang w:val="en-US"/>
                      </w:rPr>
                      <w:t xml:space="preserve">„Simulated Annealing Algorithm,” 2019. [Online]. Available: https://www.sciencedirect.com/topics/engineering/simulated-annealing-algorithm. </w:t>
                    </w:r>
                    <w:r>
                      <w:rPr>
                        <w:noProof/>
                        <w:lang w:val="nl-NL"/>
                      </w:rPr>
                      <w:t>[Geopend 28 December 2021].</w:t>
                    </w:r>
                  </w:p>
                </w:tc>
              </w:tr>
            </w:tbl>
            <w:p w14:paraId="0A5E70D4" w14:textId="77777777" w:rsidR="00F36388" w:rsidRDefault="00F36388">
              <w:pPr>
                <w:divId w:val="1619680342"/>
                <w:rPr>
                  <w:rFonts w:eastAsia="Times New Roman"/>
                  <w:noProof/>
                </w:rPr>
              </w:pPr>
            </w:p>
            <w:p w14:paraId="41B0ADA9" w14:textId="629FC7AF" w:rsidR="00D20806" w:rsidRPr="00501BF5" w:rsidRDefault="00105A96" w:rsidP="00501BF5">
              <w:r>
                <w:rPr>
                  <w:b/>
                  <w:bCs/>
                  <w:noProof/>
                </w:rPr>
                <w:fldChar w:fldCharType="end"/>
              </w:r>
            </w:p>
          </w:sdtContent>
        </w:sdt>
      </w:sdtContent>
    </w:sdt>
    <w:sectPr w:rsidR="00D20806" w:rsidRPr="00501BF5" w:rsidSect="0096035F">
      <w:footerReference w:type="default" r:id="rId35"/>
      <w:pgSz w:w="11906" w:h="16838" w:code="9"/>
      <w:pgMar w:top="1417" w:right="1417" w:bottom="1417" w:left="1417" w:header="340" w:footer="680"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41BD6" w14:textId="77777777" w:rsidR="00BC5E5E" w:rsidRDefault="00BC5E5E" w:rsidP="00674E3F">
      <w:r>
        <w:separator/>
      </w:r>
    </w:p>
  </w:endnote>
  <w:endnote w:type="continuationSeparator" w:id="0">
    <w:p w14:paraId="77C866DF" w14:textId="77777777" w:rsidR="00BC5E5E" w:rsidRDefault="00BC5E5E" w:rsidP="00674E3F">
      <w:r>
        <w:continuationSeparator/>
      </w:r>
    </w:p>
  </w:endnote>
  <w:endnote w:type="continuationNotice" w:id="1">
    <w:p w14:paraId="78FE3EC6" w14:textId="77777777" w:rsidR="00BC5E5E" w:rsidRDefault="00BC5E5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ff7">
    <w:altName w:val="Cambria"/>
    <w:panose1 w:val="020B0604020202020204"/>
    <w:charset w:val="00"/>
    <w:family w:val="roman"/>
    <w:notTrueType/>
    <w:pitch w:val="default"/>
  </w:font>
  <w:font w:name="ff8">
    <w:altName w:val="Cambria"/>
    <w:panose1 w:val="020B0604020202020204"/>
    <w:charset w:val="00"/>
    <w:family w:val="roman"/>
    <w:notTrueType/>
    <w:pitch w:val="default"/>
  </w:font>
  <w:font w:name="ff5">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323044260"/>
      <w:docPartObj>
        <w:docPartGallery w:val="Page Numbers (Bottom of Page)"/>
        <w:docPartUnique/>
      </w:docPartObj>
    </w:sdtPr>
    <w:sdtEndPr>
      <w:rPr>
        <w:rStyle w:val="Paginanummer"/>
      </w:rPr>
    </w:sdtEndPr>
    <w:sdtContent>
      <w:p w14:paraId="51B5DBC2" w14:textId="1C4ACA88" w:rsidR="004C7E54" w:rsidRDefault="004C7E54" w:rsidP="000074FA">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w:t>
        </w:r>
        <w:r>
          <w:rPr>
            <w:rStyle w:val="Paginanummer"/>
          </w:rPr>
          <w:fldChar w:fldCharType="end"/>
        </w:r>
      </w:p>
    </w:sdtContent>
  </w:sdt>
  <w:p w14:paraId="69610E28" w14:textId="77777777" w:rsidR="004C7E54" w:rsidRDefault="004C7E54" w:rsidP="00FA5AC2">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C2FCB" w14:textId="77777777" w:rsidR="00BC5E5E" w:rsidRDefault="00BC5E5E" w:rsidP="00674E3F">
      <w:r>
        <w:separator/>
      </w:r>
    </w:p>
  </w:footnote>
  <w:footnote w:type="continuationSeparator" w:id="0">
    <w:p w14:paraId="031A0907" w14:textId="77777777" w:rsidR="00BC5E5E" w:rsidRDefault="00BC5E5E" w:rsidP="00674E3F">
      <w:r>
        <w:continuationSeparator/>
      </w:r>
    </w:p>
  </w:footnote>
  <w:footnote w:type="continuationNotice" w:id="1">
    <w:p w14:paraId="565ADCBE" w14:textId="77777777" w:rsidR="00BC5E5E" w:rsidRDefault="00BC5E5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414D5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48FC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68E6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D9EB7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D6C2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FC255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44CA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A96DF38"/>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54DE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941A8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1F40D97"/>
    <w:multiLevelType w:val="hybridMultilevel"/>
    <w:tmpl w:val="3BF45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2EE21E8"/>
    <w:multiLevelType w:val="hybridMultilevel"/>
    <w:tmpl w:val="2CC4C818"/>
    <w:lvl w:ilvl="0" w:tplc="0040D5D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4393F38"/>
    <w:multiLevelType w:val="hybridMultilevel"/>
    <w:tmpl w:val="1250F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6DB40CC"/>
    <w:multiLevelType w:val="hybridMultilevel"/>
    <w:tmpl w:val="13C02EDA"/>
    <w:lvl w:ilvl="0" w:tplc="0040D5D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8670EDE"/>
    <w:multiLevelType w:val="multilevel"/>
    <w:tmpl w:val="DD5CC7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2CF4C02"/>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8400FF4"/>
    <w:multiLevelType w:val="hybridMultilevel"/>
    <w:tmpl w:val="79786B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C65160D"/>
    <w:multiLevelType w:val="hybridMultilevel"/>
    <w:tmpl w:val="0413001D"/>
    <w:lvl w:ilvl="0" w:tplc="4628F6B0">
      <w:start w:val="1"/>
      <w:numFmt w:val="decimal"/>
      <w:lvlText w:val="%1)"/>
      <w:lvlJc w:val="left"/>
      <w:pPr>
        <w:ind w:left="360" w:hanging="360"/>
      </w:pPr>
    </w:lvl>
    <w:lvl w:ilvl="1" w:tplc="5CEC1E20">
      <w:start w:val="1"/>
      <w:numFmt w:val="lowerLetter"/>
      <w:lvlText w:val="%2)"/>
      <w:lvlJc w:val="left"/>
      <w:pPr>
        <w:ind w:left="720" w:hanging="360"/>
      </w:pPr>
    </w:lvl>
    <w:lvl w:ilvl="2" w:tplc="1D047D64">
      <w:start w:val="1"/>
      <w:numFmt w:val="lowerRoman"/>
      <w:lvlText w:val="%3)"/>
      <w:lvlJc w:val="left"/>
      <w:pPr>
        <w:ind w:left="1080" w:hanging="360"/>
      </w:pPr>
    </w:lvl>
    <w:lvl w:ilvl="3" w:tplc="F3464C86">
      <w:start w:val="1"/>
      <w:numFmt w:val="decimal"/>
      <w:lvlText w:val="(%4)"/>
      <w:lvlJc w:val="left"/>
      <w:pPr>
        <w:ind w:left="1440" w:hanging="360"/>
      </w:pPr>
    </w:lvl>
    <w:lvl w:ilvl="4" w:tplc="2450534A">
      <w:start w:val="1"/>
      <w:numFmt w:val="lowerLetter"/>
      <w:lvlText w:val="(%5)"/>
      <w:lvlJc w:val="left"/>
      <w:pPr>
        <w:ind w:left="1800" w:hanging="360"/>
      </w:pPr>
    </w:lvl>
    <w:lvl w:ilvl="5" w:tplc="CC462FF6">
      <w:start w:val="1"/>
      <w:numFmt w:val="lowerRoman"/>
      <w:lvlText w:val="(%6)"/>
      <w:lvlJc w:val="left"/>
      <w:pPr>
        <w:ind w:left="2160" w:hanging="360"/>
      </w:pPr>
    </w:lvl>
    <w:lvl w:ilvl="6" w:tplc="4A90F67E">
      <w:start w:val="1"/>
      <w:numFmt w:val="decimal"/>
      <w:lvlText w:val="%7."/>
      <w:lvlJc w:val="left"/>
      <w:pPr>
        <w:ind w:left="2520" w:hanging="360"/>
      </w:pPr>
    </w:lvl>
    <w:lvl w:ilvl="7" w:tplc="CA1A0062">
      <w:start w:val="1"/>
      <w:numFmt w:val="lowerLetter"/>
      <w:lvlText w:val="%8."/>
      <w:lvlJc w:val="left"/>
      <w:pPr>
        <w:ind w:left="2880" w:hanging="360"/>
      </w:pPr>
    </w:lvl>
    <w:lvl w:ilvl="8" w:tplc="1C820E26">
      <w:start w:val="1"/>
      <w:numFmt w:val="lowerRoman"/>
      <w:lvlText w:val="%9."/>
      <w:lvlJc w:val="left"/>
      <w:pPr>
        <w:ind w:left="3240" w:hanging="360"/>
      </w:pPr>
    </w:lvl>
  </w:abstractNum>
  <w:abstractNum w:abstractNumId="18" w15:restartNumberingAfterBreak="0">
    <w:nsid w:val="1EA85453"/>
    <w:multiLevelType w:val="hybridMultilevel"/>
    <w:tmpl w:val="60C4B8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24A267F"/>
    <w:multiLevelType w:val="hybridMultilevel"/>
    <w:tmpl w:val="3C0627CC"/>
    <w:lvl w:ilvl="0" w:tplc="0040D5D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AB9418C"/>
    <w:multiLevelType w:val="hybridMultilevel"/>
    <w:tmpl w:val="C12E9410"/>
    <w:lvl w:ilvl="0" w:tplc="04130001">
      <w:start w:val="1"/>
      <w:numFmt w:val="bullet"/>
      <w:lvlText w:val=""/>
      <w:lvlJc w:val="left"/>
      <w:pPr>
        <w:ind w:left="4309" w:hanging="360"/>
      </w:pPr>
      <w:rPr>
        <w:rFonts w:ascii="Symbol" w:hAnsi="Symbol" w:hint="default"/>
      </w:rPr>
    </w:lvl>
    <w:lvl w:ilvl="1" w:tplc="04130003" w:tentative="1">
      <w:start w:val="1"/>
      <w:numFmt w:val="bullet"/>
      <w:lvlText w:val="o"/>
      <w:lvlJc w:val="left"/>
      <w:pPr>
        <w:ind w:left="5029" w:hanging="360"/>
      </w:pPr>
      <w:rPr>
        <w:rFonts w:ascii="Courier New" w:hAnsi="Courier New" w:cs="Courier New" w:hint="default"/>
      </w:rPr>
    </w:lvl>
    <w:lvl w:ilvl="2" w:tplc="04130005" w:tentative="1">
      <w:start w:val="1"/>
      <w:numFmt w:val="bullet"/>
      <w:lvlText w:val=""/>
      <w:lvlJc w:val="left"/>
      <w:pPr>
        <w:ind w:left="5749" w:hanging="360"/>
      </w:pPr>
      <w:rPr>
        <w:rFonts w:ascii="Wingdings" w:hAnsi="Wingdings" w:hint="default"/>
      </w:rPr>
    </w:lvl>
    <w:lvl w:ilvl="3" w:tplc="04130001" w:tentative="1">
      <w:start w:val="1"/>
      <w:numFmt w:val="bullet"/>
      <w:lvlText w:val=""/>
      <w:lvlJc w:val="left"/>
      <w:pPr>
        <w:ind w:left="6469" w:hanging="360"/>
      </w:pPr>
      <w:rPr>
        <w:rFonts w:ascii="Symbol" w:hAnsi="Symbol" w:hint="default"/>
      </w:rPr>
    </w:lvl>
    <w:lvl w:ilvl="4" w:tplc="04130003" w:tentative="1">
      <w:start w:val="1"/>
      <w:numFmt w:val="bullet"/>
      <w:lvlText w:val="o"/>
      <w:lvlJc w:val="left"/>
      <w:pPr>
        <w:ind w:left="7189" w:hanging="360"/>
      </w:pPr>
      <w:rPr>
        <w:rFonts w:ascii="Courier New" w:hAnsi="Courier New" w:cs="Courier New" w:hint="default"/>
      </w:rPr>
    </w:lvl>
    <w:lvl w:ilvl="5" w:tplc="04130005" w:tentative="1">
      <w:start w:val="1"/>
      <w:numFmt w:val="bullet"/>
      <w:lvlText w:val=""/>
      <w:lvlJc w:val="left"/>
      <w:pPr>
        <w:ind w:left="7909" w:hanging="360"/>
      </w:pPr>
      <w:rPr>
        <w:rFonts w:ascii="Wingdings" w:hAnsi="Wingdings" w:hint="default"/>
      </w:rPr>
    </w:lvl>
    <w:lvl w:ilvl="6" w:tplc="04130001" w:tentative="1">
      <w:start w:val="1"/>
      <w:numFmt w:val="bullet"/>
      <w:lvlText w:val=""/>
      <w:lvlJc w:val="left"/>
      <w:pPr>
        <w:ind w:left="8629" w:hanging="360"/>
      </w:pPr>
      <w:rPr>
        <w:rFonts w:ascii="Symbol" w:hAnsi="Symbol" w:hint="default"/>
      </w:rPr>
    </w:lvl>
    <w:lvl w:ilvl="7" w:tplc="04130003" w:tentative="1">
      <w:start w:val="1"/>
      <w:numFmt w:val="bullet"/>
      <w:lvlText w:val="o"/>
      <w:lvlJc w:val="left"/>
      <w:pPr>
        <w:ind w:left="9349" w:hanging="360"/>
      </w:pPr>
      <w:rPr>
        <w:rFonts w:ascii="Courier New" w:hAnsi="Courier New" w:cs="Courier New" w:hint="default"/>
      </w:rPr>
    </w:lvl>
    <w:lvl w:ilvl="8" w:tplc="04130005" w:tentative="1">
      <w:start w:val="1"/>
      <w:numFmt w:val="bullet"/>
      <w:lvlText w:val=""/>
      <w:lvlJc w:val="left"/>
      <w:pPr>
        <w:ind w:left="10069" w:hanging="360"/>
      </w:pPr>
      <w:rPr>
        <w:rFonts w:ascii="Wingdings" w:hAnsi="Wingdings" w:hint="default"/>
      </w:rPr>
    </w:lvl>
  </w:abstractNum>
  <w:abstractNum w:abstractNumId="21" w15:restartNumberingAfterBreak="0">
    <w:nsid w:val="35913A3A"/>
    <w:multiLevelType w:val="hybridMultilevel"/>
    <w:tmpl w:val="0798D0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1923677"/>
    <w:multiLevelType w:val="multilevel"/>
    <w:tmpl w:val="DA8CDEF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6A6247D"/>
    <w:multiLevelType w:val="multilevel"/>
    <w:tmpl w:val="6A00E01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47D336E3"/>
    <w:multiLevelType w:val="multilevel"/>
    <w:tmpl w:val="CDF02C9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15:restartNumberingAfterBreak="0">
    <w:nsid w:val="4F61011E"/>
    <w:multiLevelType w:val="hybridMultilevel"/>
    <w:tmpl w:val="2786914C"/>
    <w:lvl w:ilvl="0" w:tplc="C34A9FD0">
      <w:start w:val="1"/>
      <w:numFmt w:val="decimal"/>
      <w:lvlText w:val="%1"/>
      <w:lvlJc w:val="left"/>
      <w:pPr>
        <w:ind w:left="3600" w:hanging="360"/>
      </w:pPr>
      <w:rPr>
        <w:rFonts w:hint="default"/>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3D240E9"/>
    <w:multiLevelType w:val="hybridMultilevel"/>
    <w:tmpl w:val="C3622BD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7" w15:restartNumberingAfterBreak="0">
    <w:nsid w:val="6DAD4AE9"/>
    <w:multiLevelType w:val="multilevel"/>
    <w:tmpl w:val="6A00E01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8" w15:restartNumberingAfterBreak="0">
    <w:nsid w:val="74437B07"/>
    <w:multiLevelType w:val="multilevel"/>
    <w:tmpl w:val="AA8655B2"/>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F941CF4"/>
    <w:multiLevelType w:val="multilevel"/>
    <w:tmpl w:val="6A00E01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5"/>
  </w:num>
  <w:num w:numId="13">
    <w:abstractNumId w:val="22"/>
  </w:num>
  <w:num w:numId="14">
    <w:abstractNumId w:val="29"/>
  </w:num>
  <w:num w:numId="15">
    <w:abstractNumId w:val="28"/>
  </w:num>
  <w:num w:numId="16">
    <w:abstractNumId w:val="23"/>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4"/>
  </w:num>
  <w:num w:numId="22">
    <w:abstractNumId w:val="15"/>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1"/>
  </w:num>
  <w:num w:numId="26">
    <w:abstractNumId w:val="13"/>
  </w:num>
  <w:num w:numId="27">
    <w:abstractNumId w:val="19"/>
  </w:num>
  <w:num w:numId="28">
    <w:abstractNumId w:val="16"/>
  </w:num>
  <w:num w:numId="29">
    <w:abstractNumId w:val="21"/>
  </w:num>
  <w:num w:numId="30">
    <w:abstractNumId w:val="26"/>
  </w:num>
  <w:num w:numId="31">
    <w:abstractNumId w:val="20"/>
  </w:num>
  <w:num w:numId="32">
    <w:abstractNumId w:val="18"/>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453"/>
    <w:rsid w:val="000053FF"/>
    <w:rsid w:val="000074FA"/>
    <w:rsid w:val="000109D9"/>
    <w:rsid w:val="00016389"/>
    <w:rsid w:val="000306E5"/>
    <w:rsid w:val="000417C8"/>
    <w:rsid w:val="00051E1B"/>
    <w:rsid w:val="00054564"/>
    <w:rsid w:val="000620BE"/>
    <w:rsid w:val="00062D66"/>
    <w:rsid w:val="00064D97"/>
    <w:rsid w:val="000735CC"/>
    <w:rsid w:val="000872B4"/>
    <w:rsid w:val="000928A2"/>
    <w:rsid w:val="00096114"/>
    <w:rsid w:val="00096251"/>
    <w:rsid w:val="000A0921"/>
    <w:rsid w:val="000B694E"/>
    <w:rsid w:val="000C58CA"/>
    <w:rsid w:val="000C717D"/>
    <w:rsid w:val="000C7CB3"/>
    <w:rsid w:val="000D0FBB"/>
    <w:rsid w:val="000D250E"/>
    <w:rsid w:val="000E2BAF"/>
    <w:rsid w:val="000E672C"/>
    <w:rsid w:val="000F0567"/>
    <w:rsid w:val="000F21AE"/>
    <w:rsid w:val="000F2207"/>
    <w:rsid w:val="000F27EF"/>
    <w:rsid w:val="000F5E47"/>
    <w:rsid w:val="000F6C46"/>
    <w:rsid w:val="000F7659"/>
    <w:rsid w:val="00100E90"/>
    <w:rsid w:val="0010432D"/>
    <w:rsid w:val="00105A96"/>
    <w:rsid w:val="00107005"/>
    <w:rsid w:val="001073C3"/>
    <w:rsid w:val="0011063B"/>
    <w:rsid w:val="00116851"/>
    <w:rsid w:val="001219B5"/>
    <w:rsid w:val="00124FDC"/>
    <w:rsid w:val="001371AA"/>
    <w:rsid w:val="00144E0E"/>
    <w:rsid w:val="00147605"/>
    <w:rsid w:val="00151A40"/>
    <w:rsid w:val="00152A5B"/>
    <w:rsid w:val="00154E7D"/>
    <w:rsid w:val="0015650F"/>
    <w:rsid w:val="0016019D"/>
    <w:rsid w:val="00163B6A"/>
    <w:rsid w:val="0017156E"/>
    <w:rsid w:val="0017211D"/>
    <w:rsid w:val="00174E64"/>
    <w:rsid w:val="00196C19"/>
    <w:rsid w:val="00196C5A"/>
    <w:rsid w:val="001975FA"/>
    <w:rsid w:val="001A0725"/>
    <w:rsid w:val="001A077B"/>
    <w:rsid w:val="001A0B39"/>
    <w:rsid w:val="001A2B44"/>
    <w:rsid w:val="001A38F4"/>
    <w:rsid w:val="001A5762"/>
    <w:rsid w:val="001A6A6A"/>
    <w:rsid w:val="001B063B"/>
    <w:rsid w:val="001B5C43"/>
    <w:rsid w:val="001D0D88"/>
    <w:rsid w:val="001D6F8E"/>
    <w:rsid w:val="001E5AEF"/>
    <w:rsid w:val="001E68C8"/>
    <w:rsid w:val="001F78FB"/>
    <w:rsid w:val="001F7B25"/>
    <w:rsid w:val="002035FA"/>
    <w:rsid w:val="002069F7"/>
    <w:rsid w:val="00211666"/>
    <w:rsid w:val="00224FAD"/>
    <w:rsid w:val="002265B2"/>
    <w:rsid w:val="00227988"/>
    <w:rsid w:val="0023045A"/>
    <w:rsid w:val="002322AA"/>
    <w:rsid w:val="002464E3"/>
    <w:rsid w:val="00247610"/>
    <w:rsid w:val="0025109B"/>
    <w:rsid w:val="00253B74"/>
    <w:rsid w:val="00253FF8"/>
    <w:rsid w:val="00256167"/>
    <w:rsid w:val="00275D1E"/>
    <w:rsid w:val="0027753A"/>
    <w:rsid w:val="002807FF"/>
    <w:rsid w:val="002810E5"/>
    <w:rsid w:val="002A75A5"/>
    <w:rsid w:val="002B49EE"/>
    <w:rsid w:val="002B5EA0"/>
    <w:rsid w:val="002C134F"/>
    <w:rsid w:val="002C5A44"/>
    <w:rsid w:val="002D2E92"/>
    <w:rsid w:val="002D3EEE"/>
    <w:rsid w:val="002D6843"/>
    <w:rsid w:val="002D760F"/>
    <w:rsid w:val="002D7D70"/>
    <w:rsid w:val="002E356D"/>
    <w:rsid w:val="002E5568"/>
    <w:rsid w:val="002E69F3"/>
    <w:rsid w:val="002E71D7"/>
    <w:rsid w:val="002F7D61"/>
    <w:rsid w:val="002F7F81"/>
    <w:rsid w:val="003129BD"/>
    <w:rsid w:val="003169DB"/>
    <w:rsid w:val="003341BD"/>
    <w:rsid w:val="00347630"/>
    <w:rsid w:val="00350C1D"/>
    <w:rsid w:val="00367E8C"/>
    <w:rsid w:val="00380B75"/>
    <w:rsid w:val="0039004D"/>
    <w:rsid w:val="00390372"/>
    <w:rsid w:val="00393F04"/>
    <w:rsid w:val="00394138"/>
    <w:rsid w:val="00395E66"/>
    <w:rsid w:val="003A52D2"/>
    <w:rsid w:val="003B46AF"/>
    <w:rsid w:val="003C3627"/>
    <w:rsid w:val="003C59AE"/>
    <w:rsid w:val="003E2156"/>
    <w:rsid w:val="003E2489"/>
    <w:rsid w:val="004070E0"/>
    <w:rsid w:val="00407453"/>
    <w:rsid w:val="00436FC9"/>
    <w:rsid w:val="0044666F"/>
    <w:rsid w:val="00446E7B"/>
    <w:rsid w:val="004575D6"/>
    <w:rsid w:val="00473B7E"/>
    <w:rsid w:val="0047775F"/>
    <w:rsid w:val="00482F7C"/>
    <w:rsid w:val="004839C3"/>
    <w:rsid w:val="00486463"/>
    <w:rsid w:val="00486F65"/>
    <w:rsid w:val="0049687F"/>
    <w:rsid w:val="004A1230"/>
    <w:rsid w:val="004A76D5"/>
    <w:rsid w:val="004A78FC"/>
    <w:rsid w:val="004B05C2"/>
    <w:rsid w:val="004B1693"/>
    <w:rsid w:val="004B5A5D"/>
    <w:rsid w:val="004B61EE"/>
    <w:rsid w:val="004B7244"/>
    <w:rsid w:val="004C7E54"/>
    <w:rsid w:val="004E25F1"/>
    <w:rsid w:val="004F005F"/>
    <w:rsid w:val="004F0A17"/>
    <w:rsid w:val="004F104A"/>
    <w:rsid w:val="00501BF5"/>
    <w:rsid w:val="005108CA"/>
    <w:rsid w:val="005223AB"/>
    <w:rsid w:val="005253B3"/>
    <w:rsid w:val="00531A1E"/>
    <w:rsid w:val="005368FB"/>
    <w:rsid w:val="005373B2"/>
    <w:rsid w:val="00545177"/>
    <w:rsid w:val="0054642C"/>
    <w:rsid w:val="00550612"/>
    <w:rsid w:val="005546AF"/>
    <w:rsid w:val="00554F28"/>
    <w:rsid w:val="0055513A"/>
    <w:rsid w:val="00556F9A"/>
    <w:rsid w:val="00557157"/>
    <w:rsid w:val="00561A35"/>
    <w:rsid w:val="00562B25"/>
    <w:rsid w:val="005661CB"/>
    <w:rsid w:val="00567068"/>
    <w:rsid w:val="005709B2"/>
    <w:rsid w:val="00580367"/>
    <w:rsid w:val="00580D8F"/>
    <w:rsid w:val="005824EC"/>
    <w:rsid w:val="0058616E"/>
    <w:rsid w:val="0058660A"/>
    <w:rsid w:val="005B01BB"/>
    <w:rsid w:val="005B0679"/>
    <w:rsid w:val="005B5CB6"/>
    <w:rsid w:val="005B6150"/>
    <w:rsid w:val="005D0273"/>
    <w:rsid w:val="005D161F"/>
    <w:rsid w:val="005E2D31"/>
    <w:rsid w:val="005E6CFF"/>
    <w:rsid w:val="005F0F8D"/>
    <w:rsid w:val="006052F4"/>
    <w:rsid w:val="006119B6"/>
    <w:rsid w:val="00613F71"/>
    <w:rsid w:val="006211C6"/>
    <w:rsid w:val="006233A4"/>
    <w:rsid w:val="006321AC"/>
    <w:rsid w:val="00633ABE"/>
    <w:rsid w:val="00641090"/>
    <w:rsid w:val="00641277"/>
    <w:rsid w:val="00647100"/>
    <w:rsid w:val="00651F8E"/>
    <w:rsid w:val="00654570"/>
    <w:rsid w:val="00655730"/>
    <w:rsid w:val="00657779"/>
    <w:rsid w:val="006605FF"/>
    <w:rsid w:val="006629FE"/>
    <w:rsid w:val="0066596B"/>
    <w:rsid w:val="00674E3F"/>
    <w:rsid w:val="00674F89"/>
    <w:rsid w:val="00675870"/>
    <w:rsid w:val="00680B60"/>
    <w:rsid w:val="0068176D"/>
    <w:rsid w:val="00685D57"/>
    <w:rsid w:val="00687D6E"/>
    <w:rsid w:val="00690FE2"/>
    <w:rsid w:val="006A46FE"/>
    <w:rsid w:val="006C4901"/>
    <w:rsid w:val="006C6DF4"/>
    <w:rsid w:val="006C76DA"/>
    <w:rsid w:val="006D49C6"/>
    <w:rsid w:val="006D622F"/>
    <w:rsid w:val="006E3DCD"/>
    <w:rsid w:val="006E5474"/>
    <w:rsid w:val="006F2BDD"/>
    <w:rsid w:val="006F2DAD"/>
    <w:rsid w:val="006F5331"/>
    <w:rsid w:val="00700B1B"/>
    <w:rsid w:val="00702987"/>
    <w:rsid w:val="00705BB7"/>
    <w:rsid w:val="00710C27"/>
    <w:rsid w:val="00710DD0"/>
    <w:rsid w:val="00713424"/>
    <w:rsid w:val="00713B79"/>
    <w:rsid w:val="00716781"/>
    <w:rsid w:val="0072058F"/>
    <w:rsid w:val="00727F0C"/>
    <w:rsid w:val="007360D8"/>
    <w:rsid w:val="00737664"/>
    <w:rsid w:val="00750157"/>
    <w:rsid w:val="00752C97"/>
    <w:rsid w:val="0076235E"/>
    <w:rsid w:val="00770494"/>
    <w:rsid w:val="007714AB"/>
    <w:rsid w:val="00773B6C"/>
    <w:rsid w:val="00773D5B"/>
    <w:rsid w:val="007769C5"/>
    <w:rsid w:val="00784576"/>
    <w:rsid w:val="007A6742"/>
    <w:rsid w:val="007A678C"/>
    <w:rsid w:val="007B0A68"/>
    <w:rsid w:val="007B41D1"/>
    <w:rsid w:val="007B5540"/>
    <w:rsid w:val="007B6005"/>
    <w:rsid w:val="007B6575"/>
    <w:rsid w:val="007B6918"/>
    <w:rsid w:val="007C001B"/>
    <w:rsid w:val="007C556A"/>
    <w:rsid w:val="007D0C32"/>
    <w:rsid w:val="007E3599"/>
    <w:rsid w:val="007F0D8B"/>
    <w:rsid w:val="00800DE9"/>
    <w:rsid w:val="00801BB9"/>
    <w:rsid w:val="008037DC"/>
    <w:rsid w:val="00805C87"/>
    <w:rsid w:val="0081316F"/>
    <w:rsid w:val="00813CA2"/>
    <w:rsid w:val="00817066"/>
    <w:rsid w:val="00833225"/>
    <w:rsid w:val="00836BB4"/>
    <w:rsid w:val="00840D58"/>
    <w:rsid w:val="00840E98"/>
    <w:rsid w:val="00847494"/>
    <w:rsid w:val="00854480"/>
    <w:rsid w:val="00856BC1"/>
    <w:rsid w:val="0086312D"/>
    <w:rsid w:val="008650DE"/>
    <w:rsid w:val="008651B2"/>
    <w:rsid w:val="00870FB2"/>
    <w:rsid w:val="00873DFC"/>
    <w:rsid w:val="00881CC8"/>
    <w:rsid w:val="00882CC2"/>
    <w:rsid w:val="00884D1C"/>
    <w:rsid w:val="0088577D"/>
    <w:rsid w:val="00885D6F"/>
    <w:rsid w:val="008B34A3"/>
    <w:rsid w:val="008B594C"/>
    <w:rsid w:val="008B7D25"/>
    <w:rsid w:val="008D0F76"/>
    <w:rsid w:val="008D5B74"/>
    <w:rsid w:val="008D742B"/>
    <w:rsid w:val="008E274E"/>
    <w:rsid w:val="008E2ED5"/>
    <w:rsid w:val="008E356C"/>
    <w:rsid w:val="008E5053"/>
    <w:rsid w:val="008E671B"/>
    <w:rsid w:val="008E6E28"/>
    <w:rsid w:val="008F058F"/>
    <w:rsid w:val="008F288B"/>
    <w:rsid w:val="00902BF8"/>
    <w:rsid w:val="00903B59"/>
    <w:rsid w:val="009043C4"/>
    <w:rsid w:val="0090473D"/>
    <w:rsid w:val="0090506B"/>
    <w:rsid w:val="00906062"/>
    <w:rsid w:val="00906934"/>
    <w:rsid w:val="00907371"/>
    <w:rsid w:val="0091634E"/>
    <w:rsid w:val="0091666D"/>
    <w:rsid w:val="009170BC"/>
    <w:rsid w:val="00917E1C"/>
    <w:rsid w:val="00921CBA"/>
    <w:rsid w:val="0092578D"/>
    <w:rsid w:val="009326FA"/>
    <w:rsid w:val="009335FE"/>
    <w:rsid w:val="00943E0C"/>
    <w:rsid w:val="00945DE5"/>
    <w:rsid w:val="00947095"/>
    <w:rsid w:val="00952CCC"/>
    <w:rsid w:val="009547B3"/>
    <w:rsid w:val="0096035F"/>
    <w:rsid w:val="009709C1"/>
    <w:rsid w:val="00970EEE"/>
    <w:rsid w:val="00972043"/>
    <w:rsid w:val="00981AC8"/>
    <w:rsid w:val="00981F13"/>
    <w:rsid w:val="00982020"/>
    <w:rsid w:val="00983B78"/>
    <w:rsid w:val="00984464"/>
    <w:rsid w:val="00990B99"/>
    <w:rsid w:val="00992CED"/>
    <w:rsid w:val="009A0AB6"/>
    <w:rsid w:val="009A1674"/>
    <w:rsid w:val="009B68DE"/>
    <w:rsid w:val="009C0DCF"/>
    <w:rsid w:val="009C13A0"/>
    <w:rsid w:val="009D7D28"/>
    <w:rsid w:val="009E4592"/>
    <w:rsid w:val="009E57C6"/>
    <w:rsid w:val="009F080B"/>
    <w:rsid w:val="00A076AF"/>
    <w:rsid w:val="00A101E4"/>
    <w:rsid w:val="00A1101A"/>
    <w:rsid w:val="00A13D5F"/>
    <w:rsid w:val="00A14B9B"/>
    <w:rsid w:val="00A16CC6"/>
    <w:rsid w:val="00A250C7"/>
    <w:rsid w:val="00A3263E"/>
    <w:rsid w:val="00A41B95"/>
    <w:rsid w:val="00A4477E"/>
    <w:rsid w:val="00A45199"/>
    <w:rsid w:val="00A45E42"/>
    <w:rsid w:val="00A46254"/>
    <w:rsid w:val="00A52F18"/>
    <w:rsid w:val="00A62DD4"/>
    <w:rsid w:val="00A65BCA"/>
    <w:rsid w:val="00A741D9"/>
    <w:rsid w:val="00A80F22"/>
    <w:rsid w:val="00A81A1E"/>
    <w:rsid w:val="00A97E5A"/>
    <w:rsid w:val="00AA4339"/>
    <w:rsid w:val="00AB3A5C"/>
    <w:rsid w:val="00AB7C94"/>
    <w:rsid w:val="00AC0006"/>
    <w:rsid w:val="00AC0362"/>
    <w:rsid w:val="00AC4F6D"/>
    <w:rsid w:val="00AD41A4"/>
    <w:rsid w:val="00AE0BEA"/>
    <w:rsid w:val="00AE48AC"/>
    <w:rsid w:val="00AE538A"/>
    <w:rsid w:val="00AF2BA4"/>
    <w:rsid w:val="00B048AD"/>
    <w:rsid w:val="00B123F9"/>
    <w:rsid w:val="00B22A9A"/>
    <w:rsid w:val="00B23487"/>
    <w:rsid w:val="00B27FD1"/>
    <w:rsid w:val="00B3611D"/>
    <w:rsid w:val="00B42B71"/>
    <w:rsid w:val="00B44345"/>
    <w:rsid w:val="00B4449F"/>
    <w:rsid w:val="00B47670"/>
    <w:rsid w:val="00B523F7"/>
    <w:rsid w:val="00B53CBB"/>
    <w:rsid w:val="00B570F5"/>
    <w:rsid w:val="00B624F2"/>
    <w:rsid w:val="00B65771"/>
    <w:rsid w:val="00B72115"/>
    <w:rsid w:val="00B72D9A"/>
    <w:rsid w:val="00B7497D"/>
    <w:rsid w:val="00B74B65"/>
    <w:rsid w:val="00B801AA"/>
    <w:rsid w:val="00B9690A"/>
    <w:rsid w:val="00BA0CAD"/>
    <w:rsid w:val="00BA6B5F"/>
    <w:rsid w:val="00BA7B1B"/>
    <w:rsid w:val="00BB3F31"/>
    <w:rsid w:val="00BB74E1"/>
    <w:rsid w:val="00BC27FA"/>
    <w:rsid w:val="00BC5E5E"/>
    <w:rsid w:val="00BC5F5C"/>
    <w:rsid w:val="00BD2701"/>
    <w:rsid w:val="00BE4551"/>
    <w:rsid w:val="00C04690"/>
    <w:rsid w:val="00C0625B"/>
    <w:rsid w:val="00C076E9"/>
    <w:rsid w:val="00C226E2"/>
    <w:rsid w:val="00C23A75"/>
    <w:rsid w:val="00C33B9D"/>
    <w:rsid w:val="00C35F77"/>
    <w:rsid w:val="00C378B6"/>
    <w:rsid w:val="00C51537"/>
    <w:rsid w:val="00C52FDB"/>
    <w:rsid w:val="00C53D7F"/>
    <w:rsid w:val="00C5402F"/>
    <w:rsid w:val="00C611BC"/>
    <w:rsid w:val="00C67916"/>
    <w:rsid w:val="00C7434B"/>
    <w:rsid w:val="00C77A63"/>
    <w:rsid w:val="00C80021"/>
    <w:rsid w:val="00C807EB"/>
    <w:rsid w:val="00C81C1E"/>
    <w:rsid w:val="00C8470D"/>
    <w:rsid w:val="00C85B8A"/>
    <w:rsid w:val="00C91080"/>
    <w:rsid w:val="00C93ADC"/>
    <w:rsid w:val="00C9609D"/>
    <w:rsid w:val="00C9700C"/>
    <w:rsid w:val="00CA7A27"/>
    <w:rsid w:val="00CB2CE5"/>
    <w:rsid w:val="00CB3B89"/>
    <w:rsid w:val="00CC5228"/>
    <w:rsid w:val="00CD0929"/>
    <w:rsid w:val="00CD35C8"/>
    <w:rsid w:val="00CD4B6D"/>
    <w:rsid w:val="00CD6944"/>
    <w:rsid w:val="00CE4279"/>
    <w:rsid w:val="00CF0B18"/>
    <w:rsid w:val="00CF0B99"/>
    <w:rsid w:val="00D13E37"/>
    <w:rsid w:val="00D20806"/>
    <w:rsid w:val="00D2237A"/>
    <w:rsid w:val="00D4411F"/>
    <w:rsid w:val="00D55A22"/>
    <w:rsid w:val="00D67197"/>
    <w:rsid w:val="00D94029"/>
    <w:rsid w:val="00D96D66"/>
    <w:rsid w:val="00D97177"/>
    <w:rsid w:val="00DA5747"/>
    <w:rsid w:val="00DA7382"/>
    <w:rsid w:val="00DB14F8"/>
    <w:rsid w:val="00DB2B4C"/>
    <w:rsid w:val="00DB6ED5"/>
    <w:rsid w:val="00DC1C6B"/>
    <w:rsid w:val="00DC455B"/>
    <w:rsid w:val="00DD0C0E"/>
    <w:rsid w:val="00DD4A27"/>
    <w:rsid w:val="00DD7D65"/>
    <w:rsid w:val="00DE01DA"/>
    <w:rsid w:val="00DE06D6"/>
    <w:rsid w:val="00DE33B0"/>
    <w:rsid w:val="00E01E9F"/>
    <w:rsid w:val="00E021BF"/>
    <w:rsid w:val="00E07BA6"/>
    <w:rsid w:val="00E12393"/>
    <w:rsid w:val="00E16F76"/>
    <w:rsid w:val="00E20AE2"/>
    <w:rsid w:val="00E25A67"/>
    <w:rsid w:val="00E303F8"/>
    <w:rsid w:val="00E32A11"/>
    <w:rsid w:val="00E3587F"/>
    <w:rsid w:val="00E364ED"/>
    <w:rsid w:val="00E37302"/>
    <w:rsid w:val="00E4147B"/>
    <w:rsid w:val="00E50B68"/>
    <w:rsid w:val="00E55506"/>
    <w:rsid w:val="00E56DA6"/>
    <w:rsid w:val="00E57317"/>
    <w:rsid w:val="00E63C71"/>
    <w:rsid w:val="00E63DD3"/>
    <w:rsid w:val="00E67073"/>
    <w:rsid w:val="00E766DA"/>
    <w:rsid w:val="00E81E18"/>
    <w:rsid w:val="00E835FB"/>
    <w:rsid w:val="00E879A6"/>
    <w:rsid w:val="00E92ED9"/>
    <w:rsid w:val="00E95754"/>
    <w:rsid w:val="00E9575E"/>
    <w:rsid w:val="00EB2064"/>
    <w:rsid w:val="00EB3A8C"/>
    <w:rsid w:val="00EC285D"/>
    <w:rsid w:val="00EC31A2"/>
    <w:rsid w:val="00ED3CFB"/>
    <w:rsid w:val="00ED4648"/>
    <w:rsid w:val="00EE5486"/>
    <w:rsid w:val="00EE5D81"/>
    <w:rsid w:val="00EF2395"/>
    <w:rsid w:val="00EF40B9"/>
    <w:rsid w:val="00EF4A69"/>
    <w:rsid w:val="00EF5042"/>
    <w:rsid w:val="00EF75F9"/>
    <w:rsid w:val="00EF7D5A"/>
    <w:rsid w:val="00F0623F"/>
    <w:rsid w:val="00F1457D"/>
    <w:rsid w:val="00F17D18"/>
    <w:rsid w:val="00F22FCD"/>
    <w:rsid w:val="00F23A21"/>
    <w:rsid w:val="00F36388"/>
    <w:rsid w:val="00F423DC"/>
    <w:rsid w:val="00F4459B"/>
    <w:rsid w:val="00F45066"/>
    <w:rsid w:val="00F45D52"/>
    <w:rsid w:val="00F51A31"/>
    <w:rsid w:val="00F52DCB"/>
    <w:rsid w:val="00F537DD"/>
    <w:rsid w:val="00F54330"/>
    <w:rsid w:val="00F67E61"/>
    <w:rsid w:val="00F7002F"/>
    <w:rsid w:val="00F718F3"/>
    <w:rsid w:val="00F71BFB"/>
    <w:rsid w:val="00F76E5B"/>
    <w:rsid w:val="00F774E6"/>
    <w:rsid w:val="00F811C7"/>
    <w:rsid w:val="00F94CE8"/>
    <w:rsid w:val="00F9773E"/>
    <w:rsid w:val="00FA5AC2"/>
    <w:rsid w:val="00FB0E37"/>
    <w:rsid w:val="00FB17F5"/>
    <w:rsid w:val="00FB2FA2"/>
    <w:rsid w:val="00FB4879"/>
    <w:rsid w:val="00FC0F52"/>
    <w:rsid w:val="00FC6D2A"/>
    <w:rsid w:val="00FC72CC"/>
    <w:rsid w:val="00FD165C"/>
    <w:rsid w:val="00FD18AA"/>
    <w:rsid w:val="00FD2125"/>
    <w:rsid w:val="00FD28EE"/>
    <w:rsid w:val="00FD2E8B"/>
    <w:rsid w:val="00FD31D1"/>
    <w:rsid w:val="00FD57D7"/>
    <w:rsid w:val="00FD5BC5"/>
    <w:rsid w:val="00FE1341"/>
    <w:rsid w:val="00FE22AD"/>
    <w:rsid w:val="00FF248E"/>
    <w:rsid w:val="00FF3244"/>
    <w:rsid w:val="00FF52AE"/>
    <w:rsid w:val="00FF7E05"/>
    <w:rsid w:val="024A03C3"/>
    <w:rsid w:val="03E5D424"/>
    <w:rsid w:val="06DAA906"/>
    <w:rsid w:val="07A04C32"/>
    <w:rsid w:val="085B3F6F"/>
    <w:rsid w:val="09E8B0DD"/>
    <w:rsid w:val="0B013510"/>
    <w:rsid w:val="13E29DBB"/>
    <w:rsid w:val="1EB54A1E"/>
    <w:rsid w:val="1F393549"/>
    <w:rsid w:val="1F56D6D3"/>
    <w:rsid w:val="207032F7"/>
    <w:rsid w:val="23AD8D60"/>
    <w:rsid w:val="2425D3B7"/>
    <w:rsid w:val="254247A5"/>
    <w:rsid w:val="273881A3"/>
    <w:rsid w:val="2752025C"/>
    <w:rsid w:val="28D45204"/>
    <w:rsid w:val="2908CCD6"/>
    <w:rsid w:val="2C75FAAC"/>
    <w:rsid w:val="2D04F292"/>
    <w:rsid w:val="2EEB3118"/>
    <w:rsid w:val="2EFDA07A"/>
    <w:rsid w:val="3223D014"/>
    <w:rsid w:val="34D4C5B8"/>
    <w:rsid w:val="3E988187"/>
    <w:rsid w:val="4166DECE"/>
    <w:rsid w:val="418A2F3B"/>
    <w:rsid w:val="436BF2AA"/>
    <w:rsid w:val="4404F9F0"/>
    <w:rsid w:val="451801C3"/>
    <w:rsid w:val="465DA05E"/>
    <w:rsid w:val="4797565F"/>
    <w:rsid w:val="4F1F68BB"/>
    <w:rsid w:val="52C83DCE"/>
    <w:rsid w:val="54488A69"/>
    <w:rsid w:val="5582531F"/>
    <w:rsid w:val="59DA28D4"/>
    <w:rsid w:val="5BA55497"/>
    <w:rsid w:val="63410C59"/>
    <w:rsid w:val="6F676553"/>
    <w:rsid w:val="74FAEE0A"/>
    <w:rsid w:val="78596530"/>
    <w:rsid w:val="79CE5F2D"/>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E9FC43"/>
  <w15:docId w15:val="{D8E56F10-B8D0-4E36-96D6-EC66ACCC0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16"/>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uiPriority="16"/>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12"/>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7" w:qFormat="1"/>
    <w:lsdException w:name="Closing" w:semiHidden="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F7659"/>
    <w:pPr>
      <w:spacing w:after="240" w:line="240" w:lineRule="auto"/>
    </w:pPr>
    <w:rPr>
      <w:szCs w:val="18"/>
    </w:rPr>
  </w:style>
  <w:style w:type="paragraph" w:styleId="Kop1">
    <w:name w:val="heading 1"/>
    <w:basedOn w:val="Standaard"/>
    <w:next w:val="Standaard"/>
    <w:link w:val="Kop1Char"/>
    <w:uiPriority w:val="9"/>
    <w:qFormat/>
    <w:rsid w:val="00C53D7F"/>
    <w:pPr>
      <w:numPr>
        <w:numId w:val="21"/>
      </w:numPr>
      <w:tabs>
        <w:tab w:val="left" w:pos="1588"/>
      </w:tabs>
      <w:spacing w:before="160" w:after="400" w:line="480" w:lineRule="exact"/>
      <w:outlineLvl w:val="0"/>
    </w:pPr>
    <w:rPr>
      <w:rFonts w:ascii="Calibri" w:eastAsia="Arial" w:hAnsi="Calibri" w:cs="Calibri"/>
      <w:b/>
      <w:bCs/>
      <w:color w:val="1F416B" w:themeColor="text1"/>
      <w:sz w:val="54"/>
      <w:szCs w:val="54"/>
      <w:lang w:val="en-GB" w:eastAsia="nl-NL"/>
      <w14:numForm w14:val="lining"/>
    </w:rPr>
  </w:style>
  <w:style w:type="paragraph" w:styleId="Kop2">
    <w:name w:val="heading 2"/>
    <w:basedOn w:val="Standaard"/>
    <w:next w:val="Standaard"/>
    <w:link w:val="Kop2Char"/>
    <w:uiPriority w:val="9"/>
    <w:qFormat/>
    <w:rsid w:val="00C53D7F"/>
    <w:pPr>
      <w:numPr>
        <w:ilvl w:val="1"/>
        <w:numId w:val="21"/>
      </w:numPr>
      <w:spacing w:before="480"/>
      <w:outlineLvl w:val="1"/>
    </w:pPr>
    <w:rPr>
      <w:rFonts w:ascii="Calibri" w:eastAsia="Arial" w:hAnsi="Calibri" w:cs="Calibri"/>
      <w:color w:val="1F416B" w:themeColor="text1"/>
      <w:sz w:val="40"/>
      <w:szCs w:val="40"/>
      <w:lang w:val="en-GB" w:eastAsia="nl-NL"/>
      <w14:numForm w14:val="lining"/>
    </w:rPr>
  </w:style>
  <w:style w:type="paragraph" w:styleId="Kop3">
    <w:name w:val="heading 3"/>
    <w:basedOn w:val="Standaard"/>
    <w:next w:val="Standaard"/>
    <w:link w:val="Kop3Char"/>
    <w:uiPriority w:val="9"/>
    <w:qFormat/>
    <w:rsid w:val="00C53D7F"/>
    <w:pPr>
      <w:numPr>
        <w:ilvl w:val="2"/>
        <w:numId w:val="21"/>
      </w:numPr>
      <w:spacing w:before="360" w:after="200"/>
      <w:outlineLvl w:val="2"/>
    </w:pPr>
    <w:rPr>
      <w:rFonts w:ascii="Calibri" w:eastAsia="Arial" w:hAnsi="Calibri" w:cs="Calibri"/>
      <w:b/>
      <w:color w:val="1F416B" w:themeColor="text1"/>
      <w:sz w:val="36"/>
      <w:szCs w:val="36"/>
      <w:lang w:val="en-GB" w:eastAsia="nl-NL"/>
      <w14:numForm w14:val="lining"/>
    </w:rPr>
  </w:style>
  <w:style w:type="paragraph" w:styleId="Kop4">
    <w:name w:val="heading 4"/>
    <w:basedOn w:val="Standaard"/>
    <w:next w:val="Standaard"/>
    <w:link w:val="Kop4Char"/>
    <w:uiPriority w:val="9"/>
    <w:qFormat/>
    <w:rsid w:val="00C53D7F"/>
    <w:pPr>
      <w:numPr>
        <w:ilvl w:val="3"/>
        <w:numId w:val="21"/>
      </w:numPr>
      <w:spacing w:before="320"/>
      <w:outlineLvl w:val="3"/>
    </w:pPr>
    <w:rPr>
      <w:rFonts w:ascii="Calibri" w:eastAsia="Arial" w:hAnsi="Calibri" w:cs="Calibri"/>
      <w:color w:val="1F416B" w:themeColor="text1"/>
      <w:sz w:val="32"/>
      <w:szCs w:val="32"/>
      <w:lang w:val="en-GB" w:eastAsia="nl-NL"/>
      <w14:numForm w14:val="lining"/>
    </w:rPr>
  </w:style>
  <w:style w:type="paragraph" w:styleId="Kop5">
    <w:name w:val="heading 5"/>
    <w:basedOn w:val="Standaard"/>
    <w:next w:val="Standaard"/>
    <w:link w:val="Kop5Char"/>
    <w:uiPriority w:val="9"/>
    <w:qFormat/>
    <w:rsid w:val="00C53D7F"/>
    <w:pPr>
      <w:numPr>
        <w:ilvl w:val="4"/>
        <w:numId w:val="21"/>
      </w:numPr>
      <w:spacing w:before="280" w:after="0"/>
      <w:outlineLvl w:val="4"/>
    </w:pPr>
    <w:rPr>
      <w:rFonts w:ascii="Calibri" w:eastAsia="Arial" w:hAnsi="Calibri" w:cs="Calibri"/>
      <w:b/>
      <w:color w:val="1F416B" w:themeColor="text1"/>
      <w:sz w:val="28"/>
      <w:szCs w:val="28"/>
      <w:lang w:val="en-GB" w:eastAsia="nl-NL"/>
      <w14:numForm w14:val="lining"/>
    </w:rPr>
  </w:style>
  <w:style w:type="paragraph" w:styleId="Kop6">
    <w:name w:val="heading 6"/>
    <w:basedOn w:val="Standaard"/>
    <w:next w:val="Standaard"/>
    <w:link w:val="Kop6Char"/>
    <w:uiPriority w:val="9"/>
    <w:qFormat/>
    <w:rsid w:val="00C53D7F"/>
    <w:pPr>
      <w:numPr>
        <w:ilvl w:val="5"/>
        <w:numId w:val="21"/>
      </w:numPr>
      <w:spacing w:before="260" w:after="0"/>
      <w:outlineLvl w:val="5"/>
    </w:pPr>
    <w:rPr>
      <w:rFonts w:ascii="Calibri" w:eastAsia="Arial" w:hAnsi="Calibri" w:cs="Calibri"/>
      <w:b/>
      <w:color w:val="1F416B" w:themeColor="text1"/>
      <w:sz w:val="24"/>
      <w:szCs w:val="24"/>
      <w:lang w:val="en-GB" w:eastAsia="nl-NL"/>
      <w14:numForm w14:val="lining"/>
    </w:rPr>
  </w:style>
  <w:style w:type="paragraph" w:styleId="Kop7">
    <w:name w:val="heading 7"/>
    <w:basedOn w:val="Standaard"/>
    <w:next w:val="Standaard"/>
    <w:link w:val="Kop7Char"/>
    <w:uiPriority w:val="9"/>
    <w:qFormat/>
    <w:rsid w:val="00C53D7F"/>
    <w:pPr>
      <w:numPr>
        <w:ilvl w:val="6"/>
        <w:numId w:val="21"/>
      </w:numPr>
      <w:spacing w:before="220" w:after="0"/>
      <w:outlineLvl w:val="6"/>
    </w:pPr>
    <w:rPr>
      <w:rFonts w:ascii="Calibri" w:eastAsia="Arial" w:hAnsi="Calibri" w:cs="Calibri"/>
      <w:b/>
      <w:color w:val="1F416B" w:themeColor="text1"/>
      <w:lang w:val="en-GB" w:eastAsia="nl-NL"/>
      <w14:numForm w14:val="lining"/>
    </w:rPr>
  </w:style>
  <w:style w:type="paragraph" w:styleId="Kop8">
    <w:name w:val="heading 8"/>
    <w:basedOn w:val="Standaard"/>
    <w:next w:val="Standaard"/>
    <w:link w:val="Kop8Char"/>
    <w:uiPriority w:val="9"/>
    <w:qFormat/>
    <w:rsid w:val="00C53D7F"/>
    <w:pPr>
      <w:numPr>
        <w:ilvl w:val="7"/>
        <w:numId w:val="21"/>
      </w:numPr>
      <w:spacing w:before="200" w:after="0"/>
      <w:outlineLvl w:val="7"/>
    </w:pPr>
    <w:rPr>
      <w:rFonts w:ascii="Calibri" w:eastAsia="Arial" w:hAnsi="Calibri" w:cs="Calibri"/>
      <w:b/>
      <w:color w:val="1F416B" w:themeColor="text1"/>
      <w:szCs w:val="20"/>
      <w:lang w:val="en-GB" w:eastAsia="nl-NL"/>
      <w14:numForm w14:val="lining"/>
    </w:rPr>
  </w:style>
  <w:style w:type="paragraph" w:styleId="Kop9">
    <w:name w:val="heading 9"/>
    <w:basedOn w:val="Standaard"/>
    <w:next w:val="Standaard"/>
    <w:link w:val="Kop9Char"/>
    <w:uiPriority w:val="9"/>
    <w:qFormat/>
    <w:rsid w:val="00C53D7F"/>
    <w:pPr>
      <w:numPr>
        <w:ilvl w:val="8"/>
        <w:numId w:val="21"/>
      </w:numPr>
      <w:spacing w:before="180" w:after="120"/>
      <w:outlineLvl w:val="8"/>
    </w:pPr>
    <w:rPr>
      <w:rFonts w:ascii="Calibri" w:eastAsia="Arial" w:hAnsi="Calibri" w:cs="Calibri"/>
      <w:color w:val="1F416B" w:themeColor="text1"/>
      <w:lang w:val="en-GB" w:eastAsia="nl-NL"/>
      <w14:numForm w14:val="lining"/>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53D7F"/>
    <w:rPr>
      <w:rFonts w:ascii="Calibri" w:eastAsia="Arial" w:hAnsi="Calibri" w:cs="Calibri"/>
      <w:b/>
      <w:bCs/>
      <w:color w:val="1F416B" w:themeColor="text1"/>
      <w:sz w:val="54"/>
      <w:szCs w:val="54"/>
      <w:lang w:val="en-GB" w:eastAsia="nl-NL"/>
      <w14:numForm w14:val="lining"/>
    </w:rPr>
  </w:style>
  <w:style w:type="character" w:customStyle="1" w:styleId="Kop2Char">
    <w:name w:val="Kop 2 Char"/>
    <w:basedOn w:val="Standaardalinea-lettertype"/>
    <w:link w:val="Kop2"/>
    <w:uiPriority w:val="9"/>
    <w:rsid w:val="00E3587F"/>
    <w:rPr>
      <w:rFonts w:ascii="Calibri" w:eastAsia="Arial" w:hAnsi="Calibri" w:cs="Calibri"/>
      <w:color w:val="1F416B" w:themeColor="text1"/>
      <w:sz w:val="40"/>
      <w:szCs w:val="40"/>
      <w:lang w:val="en-GB" w:eastAsia="nl-NL"/>
      <w14:numForm w14:val="lining"/>
    </w:rPr>
  </w:style>
  <w:style w:type="character" w:customStyle="1" w:styleId="Kop3Char">
    <w:name w:val="Kop 3 Char"/>
    <w:basedOn w:val="Standaardalinea-lettertype"/>
    <w:link w:val="Kop3"/>
    <w:uiPriority w:val="9"/>
    <w:rsid w:val="00E3587F"/>
    <w:rPr>
      <w:rFonts w:ascii="Calibri" w:eastAsia="Arial" w:hAnsi="Calibri" w:cs="Calibri"/>
      <w:b/>
      <w:color w:val="1F416B" w:themeColor="text1"/>
      <w:sz w:val="36"/>
      <w:szCs w:val="36"/>
      <w:lang w:val="en-GB" w:eastAsia="nl-NL"/>
      <w14:numForm w14:val="lining"/>
    </w:rPr>
  </w:style>
  <w:style w:type="character" w:customStyle="1" w:styleId="Kop4Char">
    <w:name w:val="Kop 4 Char"/>
    <w:basedOn w:val="Standaardalinea-lettertype"/>
    <w:link w:val="Kop4"/>
    <w:uiPriority w:val="9"/>
    <w:rsid w:val="00E3587F"/>
    <w:rPr>
      <w:rFonts w:ascii="Calibri" w:eastAsia="Arial" w:hAnsi="Calibri" w:cs="Calibri"/>
      <w:color w:val="1F416B" w:themeColor="text1"/>
      <w:sz w:val="32"/>
      <w:szCs w:val="32"/>
      <w:lang w:val="en-GB" w:eastAsia="nl-NL"/>
      <w14:numForm w14:val="lining"/>
    </w:rPr>
  </w:style>
  <w:style w:type="character" w:customStyle="1" w:styleId="Kop5Char">
    <w:name w:val="Kop 5 Char"/>
    <w:basedOn w:val="Standaardalinea-lettertype"/>
    <w:link w:val="Kop5"/>
    <w:uiPriority w:val="9"/>
    <w:rsid w:val="00E3587F"/>
    <w:rPr>
      <w:rFonts w:ascii="Calibri" w:eastAsia="Arial" w:hAnsi="Calibri" w:cs="Calibri"/>
      <w:b/>
      <w:color w:val="1F416B" w:themeColor="text1"/>
      <w:sz w:val="28"/>
      <w:szCs w:val="28"/>
      <w:lang w:val="en-GB" w:eastAsia="nl-NL"/>
      <w14:numForm w14:val="lining"/>
    </w:rPr>
  </w:style>
  <w:style w:type="character" w:customStyle="1" w:styleId="Kop6Char">
    <w:name w:val="Kop 6 Char"/>
    <w:basedOn w:val="Standaardalinea-lettertype"/>
    <w:link w:val="Kop6"/>
    <w:uiPriority w:val="9"/>
    <w:rsid w:val="00E3587F"/>
    <w:rPr>
      <w:rFonts w:ascii="Calibri" w:eastAsia="Arial" w:hAnsi="Calibri" w:cs="Calibri"/>
      <w:b/>
      <w:color w:val="1F416B" w:themeColor="text1"/>
      <w:sz w:val="24"/>
      <w:szCs w:val="24"/>
      <w:lang w:val="en-GB" w:eastAsia="nl-NL"/>
      <w14:numForm w14:val="lining"/>
    </w:rPr>
  </w:style>
  <w:style w:type="character" w:customStyle="1" w:styleId="Kop7Char">
    <w:name w:val="Kop 7 Char"/>
    <w:basedOn w:val="Standaardalinea-lettertype"/>
    <w:link w:val="Kop7"/>
    <w:uiPriority w:val="9"/>
    <w:rsid w:val="00E3587F"/>
    <w:rPr>
      <w:rFonts w:ascii="Calibri" w:eastAsia="Arial" w:hAnsi="Calibri" w:cs="Calibri"/>
      <w:b/>
      <w:color w:val="1F416B" w:themeColor="text1"/>
      <w:sz w:val="18"/>
      <w:szCs w:val="18"/>
      <w:lang w:val="en-GB" w:eastAsia="nl-NL"/>
      <w14:numForm w14:val="lining"/>
    </w:rPr>
  </w:style>
  <w:style w:type="character" w:customStyle="1" w:styleId="Kop8Char">
    <w:name w:val="Kop 8 Char"/>
    <w:basedOn w:val="Standaardalinea-lettertype"/>
    <w:link w:val="Kop8"/>
    <w:uiPriority w:val="9"/>
    <w:rsid w:val="00E3587F"/>
    <w:rPr>
      <w:rFonts w:ascii="Calibri" w:eastAsia="Arial" w:hAnsi="Calibri" w:cs="Calibri"/>
      <w:b/>
      <w:color w:val="1F416B" w:themeColor="text1"/>
      <w:sz w:val="20"/>
      <w:szCs w:val="20"/>
      <w:lang w:val="en-GB" w:eastAsia="nl-NL"/>
      <w14:numForm w14:val="lining"/>
    </w:rPr>
  </w:style>
  <w:style w:type="character" w:customStyle="1" w:styleId="Kop9Char">
    <w:name w:val="Kop 9 Char"/>
    <w:basedOn w:val="Standaardalinea-lettertype"/>
    <w:link w:val="Kop9"/>
    <w:uiPriority w:val="9"/>
    <w:rsid w:val="00E3587F"/>
    <w:rPr>
      <w:rFonts w:ascii="Calibri" w:eastAsia="Arial" w:hAnsi="Calibri" w:cs="Calibri"/>
      <w:color w:val="1F416B" w:themeColor="text1"/>
      <w:sz w:val="18"/>
      <w:szCs w:val="18"/>
      <w:lang w:val="en-GB" w:eastAsia="nl-NL"/>
      <w14:numForm w14:val="lining"/>
    </w:rPr>
  </w:style>
  <w:style w:type="paragraph" w:styleId="Koptekst">
    <w:name w:val="header"/>
    <w:basedOn w:val="Standaard"/>
    <w:link w:val="KoptekstChar"/>
    <w:uiPriority w:val="99"/>
    <w:unhideWhenUsed/>
    <w:rsid w:val="00DD0C0E"/>
    <w:pPr>
      <w:tabs>
        <w:tab w:val="center" w:pos="4536"/>
        <w:tab w:val="right" w:pos="9072"/>
      </w:tabs>
      <w:spacing w:after="0"/>
    </w:pPr>
  </w:style>
  <w:style w:type="character" w:customStyle="1" w:styleId="KoptekstChar">
    <w:name w:val="Koptekst Char"/>
    <w:basedOn w:val="Standaardalinea-lettertype"/>
    <w:link w:val="Koptekst"/>
    <w:uiPriority w:val="99"/>
    <w:rsid w:val="00DD0C0E"/>
  </w:style>
  <w:style w:type="paragraph" w:styleId="Voettekst">
    <w:name w:val="footer"/>
    <w:basedOn w:val="Standaard"/>
    <w:link w:val="VoettekstChar"/>
    <w:uiPriority w:val="99"/>
    <w:rsid w:val="006629FE"/>
    <w:pPr>
      <w:tabs>
        <w:tab w:val="center" w:pos="4536"/>
        <w:tab w:val="right" w:pos="9072"/>
      </w:tabs>
      <w:spacing w:after="0"/>
      <w:jc w:val="right"/>
    </w:pPr>
    <w:rPr>
      <w:sz w:val="18"/>
    </w:rPr>
  </w:style>
  <w:style w:type="character" w:customStyle="1" w:styleId="VoettekstChar">
    <w:name w:val="Voettekst Char"/>
    <w:basedOn w:val="Standaardalinea-lettertype"/>
    <w:link w:val="Voettekst"/>
    <w:uiPriority w:val="99"/>
    <w:rsid w:val="006629FE"/>
    <w:rPr>
      <w:color w:val="181716" w:themeColor="text2"/>
      <w:sz w:val="18"/>
      <w:szCs w:val="18"/>
    </w:rPr>
  </w:style>
  <w:style w:type="paragraph" w:customStyle="1" w:styleId="adres">
    <w:name w:val="adres"/>
    <w:basedOn w:val="Standaard"/>
    <w:semiHidden/>
    <w:qFormat/>
    <w:rsid w:val="00ED3CFB"/>
    <w:pPr>
      <w:spacing w:after="0" w:line="360" w:lineRule="exact"/>
      <w:ind w:left="3572"/>
    </w:pPr>
    <w:rPr>
      <w:szCs w:val="20"/>
    </w:rPr>
  </w:style>
  <w:style w:type="character" w:styleId="Tekstvantijdelijkeaanduiding">
    <w:name w:val="Placeholder Text"/>
    <w:basedOn w:val="Standaardalinea-lettertype"/>
    <w:uiPriority w:val="99"/>
    <w:semiHidden/>
    <w:rsid w:val="00ED3CFB"/>
    <w:rPr>
      <w:color w:val="808080"/>
    </w:rPr>
  </w:style>
  <w:style w:type="paragraph" w:styleId="Ondertitel">
    <w:name w:val="Subtitle"/>
    <w:basedOn w:val="Standaard"/>
    <w:next w:val="Standaard"/>
    <w:link w:val="OndertitelChar"/>
    <w:uiPriority w:val="8"/>
    <w:qFormat/>
    <w:rsid w:val="00674E3F"/>
    <w:pPr>
      <w:numPr>
        <w:ilvl w:val="1"/>
      </w:numPr>
      <w:spacing w:after="160"/>
    </w:pPr>
    <w:rPr>
      <w:rFonts w:eastAsiaTheme="minorEastAsia"/>
      <w:color w:val="1F416B" w:themeColor="text1"/>
      <w:spacing w:val="15"/>
      <w:szCs w:val="22"/>
    </w:rPr>
  </w:style>
  <w:style w:type="character" w:customStyle="1" w:styleId="OndertitelChar">
    <w:name w:val="Ondertitel Char"/>
    <w:basedOn w:val="Standaardalinea-lettertype"/>
    <w:link w:val="Ondertitel"/>
    <w:uiPriority w:val="8"/>
    <w:rsid w:val="00E3587F"/>
    <w:rPr>
      <w:rFonts w:eastAsiaTheme="minorEastAsia"/>
      <w:color w:val="1F416B" w:themeColor="text1"/>
      <w:spacing w:val="15"/>
    </w:rPr>
  </w:style>
  <w:style w:type="character" w:styleId="Subtielebenadrukking">
    <w:name w:val="Subtle Emphasis"/>
    <w:basedOn w:val="Standaardalinea-lettertype"/>
    <w:uiPriority w:val="19"/>
    <w:qFormat/>
    <w:rsid w:val="00674E3F"/>
    <w:rPr>
      <w:i/>
      <w:iCs/>
      <w:color w:val="00639C" w:themeColor="accent1"/>
    </w:rPr>
  </w:style>
  <w:style w:type="character" w:styleId="Intensievebenadrukking">
    <w:name w:val="Intense Emphasis"/>
    <w:basedOn w:val="Standaardalinea-lettertype"/>
    <w:uiPriority w:val="21"/>
    <w:semiHidden/>
    <w:qFormat/>
    <w:rsid w:val="00674E3F"/>
    <w:rPr>
      <w:i/>
      <w:iCs/>
      <w:color w:val="00639C" w:themeColor="accent1"/>
    </w:rPr>
  </w:style>
  <w:style w:type="paragraph" w:styleId="Citaat">
    <w:name w:val="Quote"/>
    <w:basedOn w:val="Standaard"/>
    <w:next w:val="Standaard"/>
    <w:link w:val="CitaatChar"/>
    <w:uiPriority w:val="29"/>
    <w:qFormat/>
    <w:rsid w:val="00674E3F"/>
    <w:pPr>
      <w:spacing w:before="200" w:after="160"/>
      <w:ind w:left="864" w:right="864"/>
      <w:jc w:val="center"/>
    </w:pPr>
    <w:rPr>
      <w:i/>
      <w:iCs/>
      <w:color w:val="00639C" w:themeColor="accent1"/>
    </w:rPr>
  </w:style>
  <w:style w:type="character" w:customStyle="1" w:styleId="CitaatChar">
    <w:name w:val="Citaat Char"/>
    <w:basedOn w:val="Standaardalinea-lettertype"/>
    <w:link w:val="Citaat"/>
    <w:uiPriority w:val="29"/>
    <w:rsid w:val="00674E3F"/>
    <w:rPr>
      <w:i/>
      <w:iCs/>
      <w:color w:val="00639C" w:themeColor="accent1"/>
      <w:sz w:val="18"/>
      <w:szCs w:val="18"/>
    </w:rPr>
  </w:style>
  <w:style w:type="paragraph" w:styleId="Duidelijkcitaat">
    <w:name w:val="Intense Quote"/>
    <w:basedOn w:val="Standaard"/>
    <w:next w:val="Standaard"/>
    <w:link w:val="DuidelijkcitaatChar"/>
    <w:uiPriority w:val="30"/>
    <w:qFormat/>
    <w:rsid w:val="00674E3F"/>
    <w:pPr>
      <w:pBdr>
        <w:top w:val="single" w:sz="4" w:space="10" w:color="00639C" w:themeColor="accent1"/>
        <w:bottom w:val="single" w:sz="4" w:space="10" w:color="00639C" w:themeColor="accent1"/>
      </w:pBdr>
      <w:spacing w:before="360" w:after="360"/>
      <w:ind w:left="864" w:right="864"/>
      <w:jc w:val="center"/>
    </w:pPr>
    <w:rPr>
      <w:i/>
      <w:iCs/>
      <w:color w:val="00639C" w:themeColor="accent1"/>
    </w:rPr>
  </w:style>
  <w:style w:type="character" w:customStyle="1" w:styleId="DuidelijkcitaatChar">
    <w:name w:val="Duidelijk citaat Char"/>
    <w:basedOn w:val="Standaardalinea-lettertype"/>
    <w:link w:val="Duidelijkcitaat"/>
    <w:uiPriority w:val="30"/>
    <w:rsid w:val="00674E3F"/>
    <w:rPr>
      <w:i/>
      <w:iCs/>
      <w:color w:val="00639C" w:themeColor="accent1"/>
      <w:sz w:val="18"/>
      <w:szCs w:val="18"/>
    </w:rPr>
  </w:style>
  <w:style w:type="character" w:styleId="Subtieleverwijzing">
    <w:name w:val="Subtle Reference"/>
    <w:basedOn w:val="Standaardalinea-lettertype"/>
    <w:uiPriority w:val="31"/>
    <w:qFormat/>
    <w:rsid w:val="00674E3F"/>
    <w:rPr>
      <w:smallCaps/>
      <w:color w:val="00639C" w:themeColor="accent1"/>
    </w:rPr>
  </w:style>
  <w:style w:type="paragraph" w:styleId="Lijstopsomteken">
    <w:name w:val="List Bullet"/>
    <w:basedOn w:val="Standaard"/>
    <w:uiPriority w:val="12"/>
    <w:rsid w:val="00674E3F"/>
    <w:pPr>
      <w:numPr>
        <w:numId w:val="1"/>
      </w:numPr>
      <w:contextualSpacing/>
    </w:pPr>
  </w:style>
  <w:style w:type="paragraph" w:styleId="Lijstopsomteken2">
    <w:name w:val="List Bullet 2"/>
    <w:basedOn w:val="Standaard"/>
    <w:uiPriority w:val="99"/>
    <w:semiHidden/>
    <w:rsid w:val="00674E3F"/>
    <w:pPr>
      <w:numPr>
        <w:numId w:val="2"/>
      </w:numPr>
      <w:contextualSpacing/>
    </w:pPr>
  </w:style>
  <w:style w:type="character" w:customStyle="1" w:styleId="SmartLinkError">
    <w:name w:val="Smart Link Error"/>
    <w:basedOn w:val="Standaardalinea-lettertype"/>
    <w:uiPriority w:val="99"/>
    <w:semiHidden/>
    <w:unhideWhenUsed/>
    <w:rsid w:val="00674E3F"/>
    <w:rPr>
      <w:color w:val="E73F16" w:themeColor="accent2"/>
    </w:rPr>
  </w:style>
  <w:style w:type="character" w:customStyle="1" w:styleId="Vermelding1">
    <w:name w:val="Vermelding1"/>
    <w:basedOn w:val="Standaardalinea-lettertype"/>
    <w:uiPriority w:val="99"/>
    <w:semiHidden/>
    <w:unhideWhenUsed/>
    <w:rsid w:val="00674E3F"/>
    <w:rPr>
      <w:color w:val="00639C" w:themeColor="accent1"/>
      <w:shd w:val="clear" w:color="auto" w:fill="E1DFDD"/>
    </w:rPr>
  </w:style>
  <w:style w:type="character" w:customStyle="1" w:styleId="Hashtag1">
    <w:name w:val="Hashtag1"/>
    <w:basedOn w:val="Standaardalinea-lettertype"/>
    <w:uiPriority w:val="99"/>
    <w:semiHidden/>
    <w:unhideWhenUsed/>
    <w:rsid w:val="00674E3F"/>
    <w:rPr>
      <w:color w:val="00639C" w:themeColor="accent1"/>
      <w:shd w:val="clear" w:color="auto" w:fill="E1DFDD"/>
    </w:rPr>
  </w:style>
  <w:style w:type="paragraph" w:styleId="Titel">
    <w:name w:val="Title"/>
    <w:basedOn w:val="Standaard"/>
    <w:next w:val="Standaard"/>
    <w:link w:val="TitelChar"/>
    <w:uiPriority w:val="7"/>
    <w:qFormat/>
    <w:rsid w:val="008B7D25"/>
    <w:pPr>
      <w:spacing w:after="260" w:line="216" w:lineRule="auto"/>
      <w:contextualSpacing/>
    </w:pPr>
    <w:rPr>
      <w:rFonts w:eastAsiaTheme="majorEastAsia" w:cstheme="majorBidi"/>
      <w:b/>
      <w:spacing w:val="-10"/>
      <w:kern w:val="28"/>
      <w:sz w:val="36"/>
      <w:szCs w:val="56"/>
    </w:rPr>
  </w:style>
  <w:style w:type="character" w:customStyle="1" w:styleId="TitelChar">
    <w:name w:val="Titel Char"/>
    <w:basedOn w:val="Standaardalinea-lettertype"/>
    <w:link w:val="Titel"/>
    <w:uiPriority w:val="7"/>
    <w:rsid w:val="008B7D25"/>
    <w:rPr>
      <w:rFonts w:eastAsiaTheme="majorEastAsia" w:cstheme="majorBidi"/>
      <w:b/>
      <w:spacing w:val="-10"/>
      <w:kern w:val="28"/>
      <w:sz w:val="36"/>
      <w:szCs w:val="56"/>
    </w:rPr>
  </w:style>
  <w:style w:type="paragraph" w:customStyle="1" w:styleId="Headerna10pt">
    <w:name w:val="Header na 10 pt"/>
    <w:semiHidden/>
    <w:qFormat/>
    <w:rsid w:val="0092578D"/>
    <w:pPr>
      <w:spacing w:after="200"/>
    </w:pPr>
    <w:rPr>
      <w:rFonts w:eastAsia="Times New Roman" w:cs="Times New Roman"/>
      <w:color w:val="181716" w:themeColor="text2"/>
      <w:szCs w:val="20"/>
    </w:rPr>
  </w:style>
  <w:style w:type="paragraph" w:customStyle="1" w:styleId="Headerna6pt">
    <w:name w:val="Header na 6 pt"/>
    <w:semiHidden/>
    <w:qFormat/>
    <w:rsid w:val="0092578D"/>
    <w:pPr>
      <w:tabs>
        <w:tab w:val="left" w:pos="3570"/>
      </w:tabs>
      <w:spacing w:after="120"/>
    </w:pPr>
    <w:rPr>
      <w:color w:val="181716" w:themeColor="text2"/>
      <w:szCs w:val="18"/>
    </w:rPr>
  </w:style>
  <w:style w:type="table" w:styleId="Tabelraster">
    <w:name w:val="Table Grid"/>
    <w:basedOn w:val="Standaardtabel"/>
    <w:uiPriority w:val="39"/>
    <w:rsid w:val="00833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0pt">
    <w:name w:val="header 0 pt"/>
    <w:basedOn w:val="Headerna10pt"/>
    <w:semiHidden/>
    <w:qFormat/>
    <w:rsid w:val="0092578D"/>
    <w:pPr>
      <w:spacing w:after="0" w:line="240" w:lineRule="auto"/>
    </w:pPr>
  </w:style>
  <w:style w:type="paragraph" w:customStyle="1" w:styleId="Voorbladtitelcursus">
    <w:name w:val="Voorblad titel cursus"/>
    <w:uiPriority w:val="4"/>
    <w:qFormat/>
    <w:rsid w:val="00545177"/>
    <w:pPr>
      <w:framePr w:hSpace="142" w:wrap="around" w:vAnchor="page" w:hAnchor="page" w:x="1362" w:y="9924"/>
      <w:spacing w:after="0" w:line="204" w:lineRule="auto"/>
      <w:suppressOverlap/>
    </w:pPr>
    <w:rPr>
      <w:rFonts w:ascii="Calibri" w:eastAsia="Arial" w:hAnsi="Calibri" w:cs="Calibri"/>
      <w:b/>
      <w:bCs/>
      <w:color w:val="1F416B" w:themeColor="text1"/>
      <w:sz w:val="69"/>
      <w:szCs w:val="69"/>
      <w:lang w:eastAsia="nl-NL"/>
      <w14:numForm w14:val="lining"/>
    </w:rPr>
  </w:style>
  <w:style w:type="paragraph" w:customStyle="1" w:styleId="VoorbladAUTEUR">
    <w:name w:val="Voorblad AUTEUR"/>
    <w:basedOn w:val="Standaard"/>
    <w:uiPriority w:val="5"/>
    <w:rsid w:val="00EE5486"/>
    <w:pPr>
      <w:spacing w:after="0"/>
    </w:pPr>
    <w:rPr>
      <w:rFonts w:eastAsia="Times New Roman" w:cs="Times New Roman"/>
      <w:color w:val="1F416B" w:themeColor="text1"/>
      <w:sz w:val="28"/>
      <w:szCs w:val="20"/>
    </w:rPr>
  </w:style>
  <w:style w:type="paragraph" w:customStyle="1" w:styleId="VoorbladDatum">
    <w:name w:val="Voorblad Datum"/>
    <w:basedOn w:val="Standaard"/>
    <w:uiPriority w:val="5"/>
    <w:rsid w:val="00EE5486"/>
    <w:pPr>
      <w:spacing w:after="160" w:line="259" w:lineRule="auto"/>
    </w:pPr>
    <w:rPr>
      <w:rFonts w:eastAsia="Times New Roman" w:cs="Times New Roman"/>
      <w:b/>
      <w:bCs/>
      <w:color w:val="1F416B" w:themeColor="text1"/>
      <w:sz w:val="28"/>
      <w:szCs w:val="20"/>
    </w:rPr>
  </w:style>
  <w:style w:type="paragraph" w:customStyle="1" w:styleId="VoorbladTitelbol">
    <w:name w:val="Voorblad Titel bol"/>
    <w:basedOn w:val="Kop1"/>
    <w:uiPriority w:val="1"/>
    <w:qFormat/>
    <w:rsid w:val="001073C3"/>
    <w:rPr>
      <w:lang w:val="nl-NL"/>
    </w:rPr>
  </w:style>
  <w:style w:type="paragraph" w:customStyle="1" w:styleId="Voorbladsubtitelbol">
    <w:name w:val="Voorblad subtitel bol"/>
    <w:basedOn w:val="Standaard"/>
    <w:uiPriority w:val="2"/>
    <w:qFormat/>
    <w:rsid w:val="00EE5486"/>
    <w:pPr>
      <w:jc w:val="center"/>
    </w:pPr>
    <w:rPr>
      <w:color w:val="FFFFFF" w:themeColor="background1"/>
      <w:sz w:val="18"/>
      <w:szCs w:val="14"/>
      <w:lang w:val="en-GB" w:eastAsia="nl-NL"/>
    </w:rPr>
  </w:style>
  <w:style w:type="paragraph" w:customStyle="1" w:styleId="VoorbladAcademiejaarbol">
    <w:name w:val="Voorblad Academiejaar bol"/>
    <w:basedOn w:val="Standaard"/>
    <w:uiPriority w:val="3"/>
    <w:qFormat/>
    <w:rsid w:val="00A14B9B"/>
    <w:pPr>
      <w:spacing w:after="0"/>
      <w:jc w:val="center"/>
    </w:pPr>
    <w:rPr>
      <w:color w:val="FFFFFF" w:themeColor="background1"/>
      <w:sz w:val="26"/>
      <w:szCs w:val="26"/>
    </w:rPr>
  </w:style>
  <w:style w:type="paragraph" w:styleId="Geenafstand">
    <w:name w:val="No Spacing"/>
    <w:uiPriority w:val="1"/>
    <w:semiHidden/>
    <w:qFormat/>
    <w:rsid w:val="00EE5486"/>
    <w:pPr>
      <w:spacing w:after="0" w:line="240" w:lineRule="auto"/>
    </w:pPr>
    <w:rPr>
      <w:color w:val="181716" w:themeColor="text2"/>
      <w:szCs w:val="18"/>
    </w:rPr>
  </w:style>
  <w:style w:type="paragraph" w:customStyle="1" w:styleId="voorbladvoettekst">
    <w:name w:val="voorblad voettekst"/>
    <w:basedOn w:val="Voettekst"/>
    <w:uiPriority w:val="5"/>
    <w:qFormat/>
    <w:rsid w:val="009709C1"/>
    <w:pPr>
      <w:ind w:left="-1758"/>
      <w:jc w:val="left"/>
    </w:pPr>
    <w:rPr>
      <w:color w:val="1F416B" w:themeColor="text1"/>
      <w:spacing w:val="10"/>
      <w:sz w:val="20"/>
      <w:szCs w:val="20"/>
    </w:rPr>
  </w:style>
  <w:style w:type="paragraph" w:styleId="Kopvaninhoudsopgave">
    <w:name w:val="TOC Heading"/>
    <w:basedOn w:val="Kop1"/>
    <w:next w:val="Standaard"/>
    <w:uiPriority w:val="39"/>
    <w:unhideWhenUsed/>
    <w:qFormat/>
    <w:rsid w:val="007B5540"/>
    <w:pPr>
      <w:keepNext/>
      <w:keepLines/>
      <w:tabs>
        <w:tab w:val="clear" w:pos="1588"/>
      </w:tabs>
      <w:spacing w:before="240" w:after="0" w:line="259" w:lineRule="auto"/>
      <w:ind w:left="0" w:firstLine="0"/>
      <w:outlineLvl w:val="9"/>
    </w:pPr>
    <w:rPr>
      <w:rFonts w:asciiTheme="majorHAnsi" w:eastAsiaTheme="majorEastAsia" w:hAnsiTheme="majorHAnsi" w:cstheme="majorBidi"/>
      <w:b w:val="0"/>
      <w:bCs w:val="0"/>
      <w:color w:val="004974" w:themeColor="accent1" w:themeShade="BF"/>
      <w:sz w:val="32"/>
      <w:szCs w:val="32"/>
      <w:lang w:val="nl-BE" w:eastAsia="nl-BE"/>
      <w14:numForm w14:val="default"/>
    </w:rPr>
  </w:style>
  <w:style w:type="paragraph" w:styleId="Inhopg1">
    <w:name w:val="toc 1"/>
    <w:basedOn w:val="Standaard"/>
    <w:next w:val="Standaard"/>
    <w:autoRedefine/>
    <w:uiPriority w:val="39"/>
    <w:unhideWhenUsed/>
    <w:rsid w:val="007B5540"/>
    <w:pPr>
      <w:spacing w:before="240" w:after="120"/>
    </w:pPr>
    <w:rPr>
      <w:b/>
      <w:bCs/>
      <w:sz w:val="20"/>
      <w:szCs w:val="20"/>
    </w:rPr>
  </w:style>
  <w:style w:type="character" w:styleId="Hyperlink">
    <w:name w:val="Hyperlink"/>
    <w:basedOn w:val="Standaardalinea-lettertype"/>
    <w:uiPriority w:val="99"/>
    <w:unhideWhenUsed/>
    <w:rsid w:val="007B5540"/>
    <w:rPr>
      <w:color w:val="0563C1" w:themeColor="hyperlink"/>
      <w:u w:val="single"/>
    </w:rPr>
  </w:style>
  <w:style w:type="character" w:styleId="Onopgelostemelding">
    <w:name w:val="Unresolved Mention"/>
    <w:basedOn w:val="Standaardalinea-lettertype"/>
    <w:uiPriority w:val="99"/>
    <w:semiHidden/>
    <w:unhideWhenUsed/>
    <w:rsid w:val="00817066"/>
    <w:rPr>
      <w:color w:val="605E5C"/>
      <w:shd w:val="clear" w:color="auto" w:fill="E1DFDD"/>
    </w:rPr>
  </w:style>
  <w:style w:type="paragraph" w:styleId="Inhopg2">
    <w:name w:val="toc 2"/>
    <w:basedOn w:val="Standaard"/>
    <w:next w:val="Standaard"/>
    <w:autoRedefine/>
    <w:uiPriority w:val="39"/>
    <w:unhideWhenUsed/>
    <w:rsid w:val="00817066"/>
    <w:pPr>
      <w:spacing w:before="120" w:after="0"/>
      <w:ind w:left="220"/>
    </w:pPr>
    <w:rPr>
      <w:i/>
      <w:iCs/>
      <w:sz w:val="20"/>
      <w:szCs w:val="20"/>
    </w:rPr>
  </w:style>
  <w:style w:type="paragraph" w:styleId="Inhopg3">
    <w:name w:val="toc 3"/>
    <w:basedOn w:val="Standaard"/>
    <w:next w:val="Standaard"/>
    <w:autoRedefine/>
    <w:uiPriority w:val="39"/>
    <w:unhideWhenUsed/>
    <w:rsid w:val="006C76DA"/>
    <w:pPr>
      <w:spacing w:after="0"/>
      <w:ind w:left="440"/>
    </w:pPr>
    <w:rPr>
      <w:sz w:val="20"/>
      <w:szCs w:val="20"/>
    </w:rPr>
  </w:style>
  <w:style w:type="paragraph" w:styleId="Inhopg4">
    <w:name w:val="toc 4"/>
    <w:basedOn w:val="Standaard"/>
    <w:next w:val="Standaard"/>
    <w:autoRedefine/>
    <w:uiPriority w:val="39"/>
    <w:unhideWhenUsed/>
    <w:rsid w:val="006C76DA"/>
    <w:pPr>
      <w:spacing w:after="0"/>
      <w:ind w:left="660"/>
    </w:pPr>
    <w:rPr>
      <w:sz w:val="20"/>
      <w:szCs w:val="20"/>
    </w:rPr>
  </w:style>
  <w:style w:type="paragraph" w:styleId="Inhopg5">
    <w:name w:val="toc 5"/>
    <w:basedOn w:val="Standaard"/>
    <w:next w:val="Standaard"/>
    <w:autoRedefine/>
    <w:uiPriority w:val="39"/>
    <w:unhideWhenUsed/>
    <w:rsid w:val="006C76DA"/>
    <w:pPr>
      <w:spacing w:after="0"/>
      <w:ind w:left="880"/>
    </w:pPr>
    <w:rPr>
      <w:sz w:val="20"/>
      <w:szCs w:val="20"/>
    </w:rPr>
  </w:style>
  <w:style w:type="paragraph" w:styleId="Inhopg6">
    <w:name w:val="toc 6"/>
    <w:basedOn w:val="Standaard"/>
    <w:next w:val="Standaard"/>
    <w:autoRedefine/>
    <w:uiPriority w:val="39"/>
    <w:unhideWhenUsed/>
    <w:rsid w:val="006C76DA"/>
    <w:pPr>
      <w:spacing w:after="0"/>
      <w:ind w:left="1100"/>
    </w:pPr>
    <w:rPr>
      <w:sz w:val="20"/>
      <w:szCs w:val="20"/>
    </w:rPr>
  </w:style>
  <w:style w:type="paragraph" w:styleId="Inhopg7">
    <w:name w:val="toc 7"/>
    <w:basedOn w:val="Standaard"/>
    <w:next w:val="Standaard"/>
    <w:autoRedefine/>
    <w:uiPriority w:val="39"/>
    <w:unhideWhenUsed/>
    <w:rsid w:val="006C76DA"/>
    <w:pPr>
      <w:spacing w:after="0"/>
      <w:ind w:left="1320"/>
    </w:pPr>
    <w:rPr>
      <w:sz w:val="20"/>
      <w:szCs w:val="20"/>
    </w:rPr>
  </w:style>
  <w:style w:type="paragraph" w:styleId="Inhopg8">
    <w:name w:val="toc 8"/>
    <w:basedOn w:val="Standaard"/>
    <w:next w:val="Standaard"/>
    <w:autoRedefine/>
    <w:uiPriority w:val="39"/>
    <w:unhideWhenUsed/>
    <w:rsid w:val="006C76DA"/>
    <w:pPr>
      <w:spacing w:after="0"/>
      <w:ind w:left="1540"/>
    </w:pPr>
    <w:rPr>
      <w:sz w:val="20"/>
      <w:szCs w:val="20"/>
    </w:rPr>
  </w:style>
  <w:style w:type="paragraph" w:styleId="Inhopg9">
    <w:name w:val="toc 9"/>
    <w:basedOn w:val="Standaard"/>
    <w:next w:val="Standaard"/>
    <w:autoRedefine/>
    <w:uiPriority w:val="39"/>
    <w:unhideWhenUsed/>
    <w:rsid w:val="006C76DA"/>
    <w:pPr>
      <w:spacing w:after="0"/>
      <w:ind w:left="1760"/>
    </w:pPr>
    <w:rPr>
      <w:sz w:val="20"/>
      <w:szCs w:val="20"/>
    </w:rPr>
  </w:style>
  <w:style w:type="paragraph" w:styleId="Lijstalinea">
    <w:name w:val="List Paragraph"/>
    <w:basedOn w:val="Standaard"/>
    <w:uiPriority w:val="34"/>
    <w:qFormat/>
    <w:rsid w:val="006C76DA"/>
    <w:pPr>
      <w:ind w:left="720"/>
      <w:contextualSpacing/>
    </w:pPr>
  </w:style>
  <w:style w:type="character" w:styleId="Intensieveverwijzing">
    <w:name w:val="Intense Reference"/>
    <w:basedOn w:val="Standaardalinea-lettertype"/>
    <w:uiPriority w:val="32"/>
    <w:qFormat/>
    <w:rPr>
      <w:b/>
      <w:bCs/>
      <w:smallCaps/>
      <w:color w:val="00639C" w:themeColor="accent1"/>
      <w:spacing w:val="5"/>
    </w:rPr>
  </w:style>
  <w:style w:type="table" w:styleId="Rastertabel5donker-Accent1">
    <w:name w:val="Grid Table 5 Dark Accent 1"/>
    <w:basedOn w:val="Standaardtabel"/>
    <w:uiPriority w:val="50"/>
    <w:rsid w:val="005253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E4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39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39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39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39C" w:themeFill="accent1"/>
      </w:tcPr>
    </w:tblStylePr>
    <w:tblStylePr w:type="band1Vert">
      <w:tblPr/>
      <w:tcPr>
        <w:shd w:val="clear" w:color="auto" w:fill="71CAFF" w:themeFill="accent1" w:themeFillTint="66"/>
      </w:tcPr>
    </w:tblStylePr>
    <w:tblStylePr w:type="band1Horz">
      <w:tblPr/>
      <w:tcPr>
        <w:shd w:val="clear" w:color="auto" w:fill="71CAFF" w:themeFill="accent1" w:themeFillTint="66"/>
      </w:tcPr>
    </w:tblStylePr>
  </w:style>
  <w:style w:type="table" w:styleId="Onopgemaaktetabel1">
    <w:name w:val="Plain Table 1"/>
    <w:basedOn w:val="Standaardtabel"/>
    <w:uiPriority w:val="99"/>
    <w:rsid w:val="009547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aginanummer">
    <w:name w:val="page number"/>
    <w:basedOn w:val="Standaardalinea-lettertype"/>
    <w:uiPriority w:val="99"/>
    <w:semiHidden/>
    <w:unhideWhenUsed/>
    <w:rsid w:val="00FA5AC2"/>
  </w:style>
  <w:style w:type="paragraph" w:styleId="Bibliografie">
    <w:name w:val="Bibliography"/>
    <w:basedOn w:val="Standaard"/>
    <w:next w:val="Standaard"/>
    <w:uiPriority w:val="37"/>
    <w:unhideWhenUsed/>
    <w:rsid w:val="009170BC"/>
  </w:style>
  <w:style w:type="character" w:customStyle="1" w:styleId="ff5">
    <w:name w:val="ff5"/>
    <w:basedOn w:val="Standaardalinea-lettertype"/>
    <w:rsid w:val="00854480"/>
  </w:style>
  <w:style w:type="character" w:customStyle="1" w:styleId="ff7">
    <w:name w:val="ff7"/>
    <w:basedOn w:val="Standaardalinea-lettertype"/>
    <w:rsid w:val="00854480"/>
  </w:style>
  <w:style w:type="character" w:customStyle="1" w:styleId="ls8">
    <w:name w:val="ls8"/>
    <w:basedOn w:val="Standaardalinea-lettertype"/>
    <w:rsid w:val="00854480"/>
  </w:style>
  <w:style w:type="paragraph" w:styleId="Bijschrift">
    <w:name w:val="caption"/>
    <w:basedOn w:val="Standaard"/>
    <w:next w:val="Standaard"/>
    <w:uiPriority w:val="35"/>
    <w:unhideWhenUsed/>
    <w:qFormat/>
    <w:rsid w:val="00E25A67"/>
    <w:pPr>
      <w:spacing w:after="200"/>
    </w:pPr>
    <w:rPr>
      <w:i/>
      <w:iCs/>
      <w:color w:val="181716" w:themeColor="text2"/>
      <w:sz w:val="18"/>
    </w:rPr>
  </w:style>
  <w:style w:type="paragraph" w:styleId="Lijstmetafbeeldingen">
    <w:name w:val="table of figures"/>
    <w:basedOn w:val="Standaard"/>
    <w:next w:val="Standaard"/>
    <w:uiPriority w:val="99"/>
    <w:unhideWhenUsed/>
    <w:rsid w:val="00DC455B"/>
    <w:pPr>
      <w:spacing w:after="0"/>
      <w:ind w:left="440" w:hanging="440"/>
    </w:pPr>
    <w:rPr>
      <w:rFonts w:cstheme="minorHAnsi"/>
      <w:caps/>
      <w:sz w:val="20"/>
      <w:szCs w:val="20"/>
    </w:rPr>
  </w:style>
  <w:style w:type="paragraph" w:styleId="Normaalweb">
    <w:name w:val="Normal (Web)"/>
    <w:basedOn w:val="Standaard"/>
    <w:uiPriority w:val="99"/>
    <w:semiHidden/>
    <w:unhideWhenUsed/>
    <w:rsid w:val="008651B2"/>
    <w:pPr>
      <w:spacing w:before="100" w:beforeAutospacing="1" w:after="100" w:afterAutospacing="1"/>
    </w:pPr>
    <w:rPr>
      <w:rFonts w:ascii="Times New Roman" w:eastAsia="Times New Roman" w:hAnsi="Times New Roman" w:cs="Times New Roman"/>
      <w:sz w:val="24"/>
      <w:szCs w:val="24"/>
      <w:lang w:val="nl-U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1461">
      <w:bodyDiv w:val="1"/>
      <w:marLeft w:val="0"/>
      <w:marRight w:val="0"/>
      <w:marTop w:val="0"/>
      <w:marBottom w:val="0"/>
      <w:divBdr>
        <w:top w:val="none" w:sz="0" w:space="0" w:color="auto"/>
        <w:left w:val="none" w:sz="0" w:space="0" w:color="auto"/>
        <w:bottom w:val="none" w:sz="0" w:space="0" w:color="auto"/>
        <w:right w:val="none" w:sz="0" w:space="0" w:color="auto"/>
      </w:divBdr>
    </w:div>
    <w:div w:id="35854328">
      <w:bodyDiv w:val="1"/>
      <w:marLeft w:val="0"/>
      <w:marRight w:val="0"/>
      <w:marTop w:val="0"/>
      <w:marBottom w:val="0"/>
      <w:divBdr>
        <w:top w:val="none" w:sz="0" w:space="0" w:color="auto"/>
        <w:left w:val="none" w:sz="0" w:space="0" w:color="auto"/>
        <w:bottom w:val="none" w:sz="0" w:space="0" w:color="auto"/>
        <w:right w:val="none" w:sz="0" w:space="0" w:color="auto"/>
      </w:divBdr>
    </w:div>
    <w:div w:id="39596861">
      <w:bodyDiv w:val="1"/>
      <w:marLeft w:val="0"/>
      <w:marRight w:val="0"/>
      <w:marTop w:val="0"/>
      <w:marBottom w:val="0"/>
      <w:divBdr>
        <w:top w:val="none" w:sz="0" w:space="0" w:color="auto"/>
        <w:left w:val="none" w:sz="0" w:space="0" w:color="auto"/>
        <w:bottom w:val="none" w:sz="0" w:space="0" w:color="auto"/>
        <w:right w:val="none" w:sz="0" w:space="0" w:color="auto"/>
      </w:divBdr>
    </w:div>
    <w:div w:id="50735362">
      <w:bodyDiv w:val="1"/>
      <w:marLeft w:val="0"/>
      <w:marRight w:val="0"/>
      <w:marTop w:val="0"/>
      <w:marBottom w:val="0"/>
      <w:divBdr>
        <w:top w:val="none" w:sz="0" w:space="0" w:color="auto"/>
        <w:left w:val="none" w:sz="0" w:space="0" w:color="auto"/>
        <w:bottom w:val="none" w:sz="0" w:space="0" w:color="auto"/>
        <w:right w:val="none" w:sz="0" w:space="0" w:color="auto"/>
      </w:divBdr>
    </w:div>
    <w:div w:id="52318450">
      <w:bodyDiv w:val="1"/>
      <w:marLeft w:val="0"/>
      <w:marRight w:val="0"/>
      <w:marTop w:val="0"/>
      <w:marBottom w:val="0"/>
      <w:divBdr>
        <w:top w:val="none" w:sz="0" w:space="0" w:color="auto"/>
        <w:left w:val="none" w:sz="0" w:space="0" w:color="auto"/>
        <w:bottom w:val="none" w:sz="0" w:space="0" w:color="auto"/>
        <w:right w:val="none" w:sz="0" w:space="0" w:color="auto"/>
      </w:divBdr>
    </w:div>
    <w:div w:id="55325961">
      <w:bodyDiv w:val="1"/>
      <w:marLeft w:val="0"/>
      <w:marRight w:val="0"/>
      <w:marTop w:val="0"/>
      <w:marBottom w:val="0"/>
      <w:divBdr>
        <w:top w:val="none" w:sz="0" w:space="0" w:color="auto"/>
        <w:left w:val="none" w:sz="0" w:space="0" w:color="auto"/>
        <w:bottom w:val="none" w:sz="0" w:space="0" w:color="auto"/>
        <w:right w:val="none" w:sz="0" w:space="0" w:color="auto"/>
      </w:divBdr>
    </w:div>
    <w:div w:id="70006469">
      <w:bodyDiv w:val="1"/>
      <w:marLeft w:val="0"/>
      <w:marRight w:val="0"/>
      <w:marTop w:val="0"/>
      <w:marBottom w:val="0"/>
      <w:divBdr>
        <w:top w:val="none" w:sz="0" w:space="0" w:color="auto"/>
        <w:left w:val="none" w:sz="0" w:space="0" w:color="auto"/>
        <w:bottom w:val="none" w:sz="0" w:space="0" w:color="auto"/>
        <w:right w:val="none" w:sz="0" w:space="0" w:color="auto"/>
      </w:divBdr>
    </w:div>
    <w:div w:id="80102634">
      <w:bodyDiv w:val="1"/>
      <w:marLeft w:val="0"/>
      <w:marRight w:val="0"/>
      <w:marTop w:val="0"/>
      <w:marBottom w:val="0"/>
      <w:divBdr>
        <w:top w:val="none" w:sz="0" w:space="0" w:color="auto"/>
        <w:left w:val="none" w:sz="0" w:space="0" w:color="auto"/>
        <w:bottom w:val="none" w:sz="0" w:space="0" w:color="auto"/>
        <w:right w:val="none" w:sz="0" w:space="0" w:color="auto"/>
      </w:divBdr>
    </w:div>
    <w:div w:id="102191443">
      <w:bodyDiv w:val="1"/>
      <w:marLeft w:val="0"/>
      <w:marRight w:val="0"/>
      <w:marTop w:val="0"/>
      <w:marBottom w:val="0"/>
      <w:divBdr>
        <w:top w:val="none" w:sz="0" w:space="0" w:color="auto"/>
        <w:left w:val="none" w:sz="0" w:space="0" w:color="auto"/>
        <w:bottom w:val="none" w:sz="0" w:space="0" w:color="auto"/>
        <w:right w:val="none" w:sz="0" w:space="0" w:color="auto"/>
      </w:divBdr>
    </w:div>
    <w:div w:id="112793730">
      <w:bodyDiv w:val="1"/>
      <w:marLeft w:val="0"/>
      <w:marRight w:val="0"/>
      <w:marTop w:val="0"/>
      <w:marBottom w:val="0"/>
      <w:divBdr>
        <w:top w:val="none" w:sz="0" w:space="0" w:color="auto"/>
        <w:left w:val="none" w:sz="0" w:space="0" w:color="auto"/>
        <w:bottom w:val="none" w:sz="0" w:space="0" w:color="auto"/>
        <w:right w:val="none" w:sz="0" w:space="0" w:color="auto"/>
      </w:divBdr>
    </w:div>
    <w:div w:id="123085987">
      <w:bodyDiv w:val="1"/>
      <w:marLeft w:val="0"/>
      <w:marRight w:val="0"/>
      <w:marTop w:val="0"/>
      <w:marBottom w:val="0"/>
      <w:divBdr>
        <w:top w:val="none" w:sz="0" w:space="0" w:color="auto"/>
        <w:left w:val="none" w:sz="0" w:space="0" w:color="auto"/>
        <w:bottom w:val="none" w:sz="0" w:space="0" w:color="auto"/>
        <w:right w:val="none" w:sz="0" w:space="0" w:color="auto"/>
      </w:divBdr>
    </w:div>
    <w:div w:id="142897821">
      <w:bodyDiv w:val="1"/>
      <w:marLeft w:val="0"/>
      <w:marRight w:val="0"/>
      <w:marTop w:val="0"/>
      <w:marBottom w:val="0"/>
      <w:divBdr>
        <w:top w:val="none" w:sz="0" w:space="0" w:color="auto"/>
        <w:left w:val="none" w:sz="0" w:space="0" w:color="auto"/>
        <w:bottom w:val="none" w:sz="0" w:space="0" w:color="auto"/>
        <w:right w:val="none" w:sz="0" w:space="0" w:color="auto"/>
      </w:divBdr>
    </w:div>
    <w:div w:id="144781580">
      <w:bodyDiv w:val="1"/>
      <w:marLeft w:val="0"/>
      <w:marRight w:val="0"/>
      <w:marTop w:val="0"/>
      <w:marBottom w:val="0"/>
      <w:divBdr>
        <w:top w:val="none" w:sz="0" w:space="0" w:color="auto"/>
        <w:left w:val="none" w:sz="0" w:space="0" w:color="auto"/>
        <w:bottom w:val="none" w:sz="0" w:space="0" w:color="auto"/>
        <w:right w:val="none" w:sz="0" w:space="0" w:color="auto"/>
      </w:divBdr>
    </w:div>
    <w:div w:id="172427735">
      <w:bodyDiv w:val="1"/>
      <w:marLeft w:val="0"/>
      <w:marRight w:val="0"/>
      <w:marTop w:val="0"/>
      <w:marBottom w:val="0"/>
      <w:divBdr>
        <w:top w:val="none" w:sz="0" w:space="0" w:color="auto"/>
        <w:left w:val="none" w:sz="0" w:space="0" w:color="auto"/>
        <w:bottom w:val="none" w:sz="0" w:space="0" w:color="auto"/>
        <w:right w:val="none" w:sz="0" w:space="0" w:color="auto"/>
      </w:divBdr>
    </w:div>
    <w:div w:id="175850275">
      <w:bodyDiv w:val="1"/>
      <w:marLeft w:val="0"/>
      <w:marRight w:val="0"/>
      <w:marTop w:val="0"/>
      <w:marBottom w:val="0"/>
      <w:divBdr>
        <w:top w:val="none" w:sz="0" w:space="0" w:color="auto"/>
        <w:left w:val="none" w:sz="0" w:space="0" w:color="auto"/>
        <w:bottom w:val="none" w:sz="0" w:space="0" w:color="auto"/>
        <w:right w:val="none" w:sz="0" w:space="0" w:color="auto"/>
      </w:divBdr>
    </w:div>
    <w:div w:id="180827660">
      <w:bodyDiv w:val="1"/>
      <w:marLeft w:val="0"/>
      <w:marRight w:val="0"/>
      <w:marTop w:val="0"/>
      <w:marBottom w:val="0"/>
      <w:divBdr>
        <w:top w:val="none" w:sz="0" w:space="0" w:color="auto"/>
        <w:left w:val="none" w:sz="0" w:space="0" w:color="auto"/>
        <w:bottom w:val="none" w:sz="0" w:space="0" w:color="auto"/>
        <w:right w:val="none" w:sz="0" w:space="0" w:color="auto"/>
      </w:divBdr>
    </w:div>
    <w:div w:id="190145417">
      <w:bodyDiv w:val="1"/>
      <w:marLeft w:val="0"/>
      <w:marRight w:val="0"/>
      <w:marTop w:val="0"/>
      <w:marBottom w:val="0"/>
      <w:divBdr>
        <w:top w:val="none" w:sz="0" w:space="0" w:color="auto"/>
        <w:left w:val="none" w:sz="0" w:space="0" w:color="auto"/>
        <w:bottom w:val="none" w:sz="0" w:space="0" w:color="auto"/>
        <w:right w:val="none" w:sz="0" w:space="0" w:color="auto"/>
      </w:divBdr>
    </w:div>
    <w:div w:id="194125032">
      <w:bodyDiv w:val="1"/>
      <w:marLeft w:val="0"/>
      <w:marRight w:val="0"/>
      <w:marTop w:val="0"/>
      <w:marBottom w:val="0"/>
      <w:divBdr>
        <w:top w:val="none" w:sz="0" w:space="0" w:color="auto"/>
        <w:left w:val="none" w:sz="0" w:space="0" w:color="auto"/>
        <w:bottom w:val="none" w:sz="0" w:space="0" w:color="auto"/>
        <w:right w:val="none" w:sz="0" w:space="0" w:color="auto"/>
      </w:divBdr>
    </w:div>
    <w:div w:id="197353316">
      <w:bodyDiv w:val="1"/>
      <w:marLeft w:val="0"/>
      <w:marRight w:val="0"/>
      <w:marTop w:val="0"/>
      <w:marBottom w:val="0"/>
      <w:divBdr>
        <w:top w:val="none" w:sz="0" w:space="0" w:color="auto"/>
        <w:left w:val="none" w:sz="0" w:space="0" w:color="auto"/>
        <w:bottom w:val="none" w:sz="0" w:space="0" w:color="auto"/>
        <w:right w:val="none" w:sz="0" w:space="0" w:color="auto"/>
      </w:divBdr>
    </w:div>
    <w:div w:id="204684071">
      <w:bodyDiv w:val="1"/>
      <w:marLeft w:val="0"/>
      <w:marRight w:val="0"/>
      <w:marTop w:val="0"/>
      <w:marBottom w:val="0"/>
      <w:divBdr>
        <w:top w:val="none" w:sz="0" w:space="0" w:color="auto"/>
        <w:left w:val="none" w:sz="0" w:space="0" w:color="auto"/>
        <w:bottom w:val="none" w:sz="0" w:space="0" w:color="auto"/>
        <w:right w:val="none" w:sz="0" w:space="0" w:color="auto"/>
      </w:divBdr>
      <w:divsChild>
        <w:div w:id="249899328">
          <w:marLeft w:val="0"/>
          <w:marRight w:val="0"/>
          <w:marTop w:val="0"/>
          <w:marBottom w:val="0"/>
          <w:divBdr>
            <w:top w:val="none" w:sz="0" w:space="0" w:color="auto"/>
            <w:left w:val="none" w:sz="0" w:space="0" w:color="auto"/>
            <w:bottom w:val="none" w:sz="0" w:space="0" w:color="auto"/>
            <w:right w:val="none" w:sz="0" w:space="0" w:color="auto"/>
          </w:divBdr>
          <w:divsChild>
            <w:div w:id="602689282">
              <w:marLeft w:val="0"/>
              <w:marRight w:val="0"/>
              <w:marTop w:val="0"/>
              <w:marBottom w:val="0"/>
              <w:divBdr>
                <w:top w:val="none" w:sz="0" w:space="0" w:color="auto"/>
                <w:left w:val="none" w:sz="0" w:space="0" w:color="auto"/>
                <w:bottom w:val="none" w:sz="0" w:space="0" w:color="auto"/>
                <w:right w:val="none" w:sz="0" w:space="0" w:color="auto"/>
              </w:divBdr>
              <w:divsChild>
                <w:div w:id="14281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896422">
      <w:bodyDiv w:val="1"/>
      <w:marLeft w:val="0"/>
      <w:marRight w:val="0"/>
      <w:marTop w:val="0"/>
      <w:marBottom w:val="0"/>
      <w:divBdr>
        <w:top w:val="none" w:sz="0" w:space="0" w:color="auto"/>
        <w:left w:val="none" w:sz="0" w:space="0" w:color="auto"/>
        <w:bottom w:val="none" w:sz="0" w:space="0" w:color="auto"/>
        <w:right w:val="none" w:sz="0" w:space="0" w:color="auto"/>
      </w:divBdr>
    </w:div>
    <w:div w:id="222373519">
      <w:bodyDiv w:val="1"/>
      <w:marLeft w:val="0"/>
      <w:marRight w:val="0"/>
      <w:marTop w:val="0"/>
      <w:marBottom w:val="0"/>
      <w:divBdr>
        <w:top w:val="none" w:sz="0" w:space="0" w:color="auto"/>
        <w:left w:val="none" w:sz="0" w:space="0" w:color="auto"/>
        <w:bottom w:val="none" w:sz="0" w:space="0" w:color="auto"/>
        <w:right w:val="none" w:sz="0" w:space="0" w:color="auto"/>
      </w:divBdr>
    </w:div>
    <w:div w:id="229387920">
      <w:bodyDiv w:val="1"/>
      <w:marLeft w:val="0"/>
      <w:marRight w:val="0"/>
      <w:marTop w:val="0"/>
      <w:marBottom w:val="0"/>
      <w:divBdr>
        <w:top w:val="none" w:sz="0" w:space="0" w:color="auto"/>
        <w:left w:val="none" w:sz="0" w:space="0" w:color="auto"/>
        <w:bottom w:val="none" w:sz="0" w:space="0" w:color="auto"/>
        <w:right w:val="none" w:sz="0" w:space="0" w:color="auto"/>
      </w:divBdr>
      <w:divsChild>
        <w:div w:id="1141578674">
          <w:marLeft w:val="0"/>
          <w:marRight w:val="0"/>
          <w:marTop w:val="0"/>
          <w:marBottom w:val="0"/>
          <w:divBdr>
            <w:top w:val="none" w:sz="0" w:space="0" w:color="auto"/>
            <w:left w:val="none" w:sz="0" w:space="0" w:color="auto"/>
            <w:bottom w:val="none" w:sz="0" w:space="0" w:color="auto"/>
            <w:right w:val="none" w:sz="0" w:space="0" w:color="auto"/>
          </w:divBdr>
          <w:divsChild>
            <w:div w:id="392892249">
              <w:marLeft w:val="0"/>
              <w:marRight w:val="0"/>
              <w:marTop w:val="0"/>
              <w:marBottom w:val="0"/>
              <w:divBdr>
                <w:top w:val="none" w:sz="0" w:space="0" w:color="auto"/>
                <w:left w:val="none" w:sz="0" w:space="0" w:color="auto"/>
                <w:bottom w:val="none" w:sz="0" w:space="0" w:color="auto"/>
                <w:right w:val="none" w:sz="0" w:space="0" w:color="auto"/>
              </w:divBdr>
              <w:divsChild>
                <w:div w:id="1658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030684">
      <w:bodyDiv w:val="1"/>
      <w:marLeft w:val="0"/>
      <w:marRight w:val="0"/>
      <w:marTop w:val="0"/>
      <w:marBottom w:val="0"/>
      <w:divBdr>
        <w:top w:val="none" w:sz="0" w:space="0" w:color="auto"/>
        <w:left w:val="none" w:sz="0" w:space="0" w:color="auto"/>
        <w:bottom w:val="none" w:sz="0" w:space="0" w:color="auto"/>
        <w:right w:val="none" w:sz="0" w:space="0" w:color="auto"/>
      </w:divBdr>
    </w:div>
    <w:div w:id="243996846">
      <w:bodyDiv w:val="1"/>
      <w:marLeft w:val="0"/>
      <w:marRight w:val="0"/>
      <w:marTop w:val="0"/>
      <w:marBottom w:val="0"/>
      <w:divBdr>
        <w:top w:val="none" w:sz="0" w:space="0" w:color="auto"/>
        <w:left w:val="none" w:sz="0" w:space="0" w:color="auto"/>
        <w:bottom w:val="none" w:sz="0" w:space="0" w:color="auto"/>
        <w:right w:val="none" w:sz="0" w:space="0" w:color="auto"/>
      </w:divBdr>
    </w:div>
    <w:div w:id="244269162">
      <w:bodyDiv w:val="1"/>
      <w:marLeft w:val="0"/>
      <w:marRight w:val="0"/>
      <w:marTop w:val="0"/>
      <w:marBottom w:val="0"/>
      <w:divBdr>
        <w:top w:val="none" w:sz="0" w:space="0" w:color="auto"/>
        <w:left w:val="none" w:sz="0" w:space="0" w:color="auto"/>
        <w:bottom w:val="none" w:sz="0" w:space="0" w:color="auto"/>
        <w:right w:val="none" w:sz="0" w:space="0" w:color="auto"/>
      </w:divBdr>
    </w:div>
    <w:div w:id="244456043">
      <w:bodyDiv w:val="1"/>
      <w:marLeft w:val="0"/>
      <w:marRight w:val="0"/>
      <w:marTop w:val="0"/>
      <w:marBottom w:val="0"/>
      <w:divBdr>
        <w:top w:val="none" w:sz="0" w:space="0" w:color="auto"/>
        <w:left w:val="none" w:sz="0" w:space="0" w:color="auto"/>
        <w:bottom w:val="none" w:sz="0" w:space="0" w:color="auto"/>
        <w:right w:val="none" w:sz="0" w:space="0" w:color="auto"/>
      </w:divBdr>
    </w:div>
    <w:div w:id="265158842">
      <w:bodyDiv w:val="1"/>
      <w:marLeft w:val="0"/>
      <w:marRight w:val="0"/>
      <w:marTop w:val="0"/>
      <w:marBottom w:val="0"/>
      <w:divBdr>
        <w:top w:val="none" w:sz="0" w:space="0" w:color="auto"/>
        <w:left w:val="none" w:sz="0" w:space="0" w:color="auto"/>
        <w:bottom w:val="none" w:sz="0" w:space="0" w:color="auto"/>
        <w:right w:val="none" w:sz="0" w:space="0" w:color="auto"/>
      </w:divBdr>
      <w:divsChild>
        <w:div w:id="1929386323">
          <w:marLeft w:val="0"/>
          <w:marRight w:val="0"/>
          <w:marTop w:val="0"/>
          <w:marBottom w:val="0"/>
          <w:divBdr>
            <w:top w:val="none" w:sz="0" w:space="0" w:color="auto"/>
            <w:left w:val="none" w:sz="0" w:space="0" w:color="auto"/>
            <w:bottom w:val="none" w:sz="0" w:space="0" w:color="auto"/>
            <w:right w:val="none" w:sz="0" w:space="0" w:color="auto"/>
          </w:divBdr>
          <w:divsChild>
            <w:div w:id="841969004">
              <w:marLeft w:val="0"/>
              <w:marRight w:val="0"/>
              <w:marTop w:val="0"/>
              <w:marBottom w:val="0"/>
              <w:divBdr>
                <w:top w:val="none" w:sz="0" w:space="0" w:color="auto"/>
                <w:left w:val="none" w:sz="0" w:space="0" w:color="auto"/>
                <w:bottom w:val="none" w:sz="0" w:space="0" w:color="auto"/>
                <w:right w:val="none" w:sz="0" w:space="0" w:color="auto"/>
              </w:divBdr>
              <w:divsChild>
                <w:div w:id="20343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89169">
      <w:bodyDiv w:val="1"/>
      <w:marLeft w:val="0"/>
      <w:marRight w:val="0"/>
      <w:marTop w:val="0"/>
      <w:marBottom w:val="0"/>
      <w:divBdr>
        <w:top w:val="none" w:sz="0" w:space="0" w:color="auto"/>
        <w:left w:val="none" w:sz="0" w:space="0" w:color="auto"/>
        <w:bottom w:val="none" w:sz="0" w:space="0" w:color="auto"/>
        <w:right w:val="none" w:sz="0" w:space="0" w:color="auto"/>
      </w:divBdr>
    </w:div>
    <w:div w:id="330372407">
      <w:bodyDiv w:val="1"/>
      <w:marLeft w:val="0"/>
      <w:marRight w:val="0"/>
      <w:marTop w:val="0"/>
      <w:marBottom w:val="0"/>
      <w:divBdr>
        <w:top w:val="none" w:sz="0" w:space="0" w:color="auto"/>
        <w:left w:val="none" w:sz="0" w:space="0" w:color="auto"/>
        <w:bottom w:val="none" w:sz="0" w:space="0" w:color="auto"/>
        <w:right w:val="none" w:sz="0" w:space="0" w:color="auto"/>
      </w:divBdr>
    </w:div>
    <w:div w:id="331030244">
      <w:bodyDiv w:val="1"/>
      <w:marLeft w:val="0"/>
      <w:marRight w:val="0"/>
      <w:marTop w:val="0"/>
      <w:marBottom w:val="0"/>
      <w:divBdr>
        <w:top w:val="none" w:sz="0" w:space="0" w:color="auto"/>
        <w:left w:val="none" w:sz="0" w:space="0" w:color="auto"/>
        <w:bottom w:val="none" w:sz="0" w:space="0" w:color="auto"/>
        <w:right w:val="none" w:sz="0" w:space="0" w:color="auto"/>
      </w:divBdr>
    </w:div>
    <w:div w:id="339043521">
      <w:bodyDiv w:val="1"/>
      <w:marLeft w:val="0"/>
      <w:marRight w:val="0"/>
      <w:marTop w:val="0"/>
      <w:marBottom w:val="0"/>
      <w:divBdr>
        <w:top w:val="none" w:sz="0" w:space="0" w:color="auto"/>
        <w:left w:val="none" w:sz="0" w:space="0" w:color="auto"/>
        <w:bottom w:val="none" w:sz="0" w:space="0" w:color="auto"/>
        <w:right w:val="none" w:sz="0" w:space="0" w:color="auto"/>
      </w:divBdr>
      <w:divsChild>
        <w:div w:id="752123746">
          <w:marLeft w:val="0"/>
          <w:marRight w:val="0"/>
          <w:marTop w:val="0"/>
          <w:marBottom w:val="0"/>
          <w:divBdr>
            <w:top w:val="none" w:sz="0" w:space="0" w:color="auto"/>
            <w:left w:val="none" w:sz="0" w:space="0" w:color="auto"/>
            <w:bottom w:val="none" w:sz="0" w:space="0" w:color="auto"/>
            <w:right w:val="none" w:sz="0" w:space="0" w:color="auto"/>
          </w:divBdr>
        </w:div>
        <w:div w:id="198930833">
          <w:marLeft w:val="0"/>
          <w:marRight w:val="0"/>
          <w:marTop w:val="0"/>
          <w:marBottom w:val="0"/>
          <w:divBdr>
            <w:top w:val="none" w:sz="0" w:space="0" w:color="auto"/>
            <w:left w:val="none" w:sz="0" w:space="0" w:color="auto"/>
            <w:bottom w:val="none" w:sz="0" w:space="0" w:color="auto"/>
            <w:right w:val="none" w:sz="0" w:space="0" w:color="auto"/>
          </w:divBdr>
        </w:div>
        <w:div w:id="2106341621">
          <w:marLeft w:val="0"/>
          <w:marRight w:val="0"/>
          <w:marTop w:val="0"/>
          <w:marBottom w:val="0"/>
          <w:divBdr>
            <w:top w:val="none" w:sz="0" w:space="0" w:color="auto"/>
            <w:left w:val="none" w:sz="0" w:space="0" w:color="auto"/>
            <w:bottom w:val="none" w:sz="0" w:space="0" w:color="auto"/>
            <w:right w:val="none" w:sz="0" w:space="0" w:color="auto"/>
          </w:divBdr>
        </w:div>
        <w:div w:id="829370465">
          <w:marLeft w:val="0"/>
          <w:marRight w:val="0"/>
          <w:marTop w:val="0"/>
          <w:marBottom w:val="0"/>
          <w:divBdr>
            <w:top w:val="none" w:sz="0" w:space="0" w:color="auto"/>
            <w:left w:val="none" w:sz="0" w:space="0" w:color="auto"/>
            <w:bottom w:val="none" w:sz="0" w:space="0" w:color="auto"/>
            <w:right w:val="none" w:sz="0" w:space="0" w:color="auto"/>
          </w:divBdr>
        </w:div>
      </w:divsChild>
    </w:div>
    <w:div w:id="348413583">
      <w:bodyDiv w:val="1"/>
      <w:marLeft w:val="0"/>
      <w:marRight w:val="0"/>
      <w:marTop w:val="0"/>
      <w:marBottom w:val="0"/>
      <w:divBdr>
        <w:top w:val="none" w:sz="0" w:space="0" w:color="auto"/>
        <w:left w:val="none" w:sz="0" w:space="0" w:color="auto"/>
        <w:bottom w:val="none" w:sz="0" w:space="0" w:color="auto"/>
        <w:right w:val="none" w:sz="0" w:space="0" w:color="auto"/>
      </w:divBdr>
    </w:div>
    <w:div w:id="369569143">
      <w:bodyDiv w:val="1"/>
      <w:marLeft w:val="0"/>
      <w:marRight w:val="0"/>
      <w:marTop w:val="0"/>
      <w:marBottom w:val="0"/>
      <w:divBdr>
        <w:top w:val="none" w:sz="0" w:space="0" w:color="auto"/>
        <w:left w:val="none" w:sz="0" w:space="0" w:color="auto"/>
        <w:bottom w:val="none" w:sz="0" w:space="0" w:color="auto"/>
        <w:right w:val="none" w:sz="0" w:space="0" w:color="auto"/>
      </w:divBdr>
    </w:div>
    <w:div w:id="377046214">
      <w:bodyDiv w:val="1"/>
      <w:marLeft w:val="0"/>
      <w:marRight w:val="0"/>
      <w:marTop w:val="0"/>
      <w:marBottom w:val="0"/>
      <w:divBdr>
        <w:top w:val="none" w:sz="0" w:space="0" w:color="auto"/>
        <w:left w:val="none" w:sz="0" w:space="0" w:color="auto"/>
        <w:bottom w:val="none" w:sz="0" w:space="0" w:color="auto"/>
        <w:right w:val="none" w:sz="0" w:space="0" w:color="auto"/>
      </w:divBdr>
    </w:div>
    <w:div w:id="380327477">
      <w:bodyDiv w:val="1"/>
      <w:marLeft w:val="0"/>
      <w:marRight w:val="0"/>
      <w:marTop w:val="0"/>
      <w:marBottom w:val="0"/>
      <w:divBdr>
        <w:top w:val="none" w:sz="0" w:space="0" w:color="auto"/>
        <w:left w:val="none" w:sz="0" w:space="0" w:color="auto"/>
        <w:bottom w:val="none" w:sz="0" w:space="0" w:color="auto"/>
        <w:right w:val="none" w:sz="0" w:space="0" w:color="auto"/>
      </w:divBdr>
    </w:div>
    <w:div w:id="436096748">
      <w:bodyDiv w:val="1"/>
      <w:marLeft w:val="0"/>
      <w:marRight w:val="0"/>
      <w:marTop w:val="0"/>
      <w:marBottom w:val="0"/>
      <w:divBdr>
        <w:top w:val="none" w:sz="0" w:space="0" w:color="auto"/>
        <w:left w:val="none" w:sz="0" w:space="0" w:color="auto"/>
        <w:bottom w:val="none" w:sz="0" w:space="0" w:color="auto"/>
        <w:right w:val="none" w:sz="0" w:space="0" w:color="auto"/>
      </w:divBdr>
    </w:div>
    <w:div w:id="456023855">
      <w:bodyDiv w:val="1"/>
      <w:marLeft w:val="0"/>
      <w:marRight w:val="0"/>
      <w:marTop w:val="0"/>
      <w:marBottom w:val="0"/>
      <w:divBdr>
        <w:top w:val="none" w:sz="0" w:space="0" w:color="auto"/>
        <w:left w:val="none" w:sz="0" w:space="0" w:color="auto"/>
        <w:bottom w:val="none" w:sz="0" w:space="0" w:color="auto"/>
        <w:right w:val="none" w:sz="0" w:space="0" w:color="auto"/>
      </w:divBdr>
    </w:div>
    <w:div w:id="459110719">
      <w:bodyDiv w:val="1"/>
      <w:marLeft w:val="0"/>
      <w:marRight w:val="0"/>
      <w:marTop w:val="0"/>
      <w:marBottom w:val="0"/>
      <w:divBdr>
        <w:top w:val="none" w:sz="0" w:space="0" w:color="auto"/>
        <w:left w:val="none" w:sz="0" w:space="0" w:color="auto"/>
        <w:bottom w:val="none" w:sz="0" w:space="0" w:color="auto"/>
        <w:right w:val="none" w:sz="0" w:space="0" w:color="auto"/>
      </w:divBdr>
    </w:div>
    <w:div w:id="499196396">
      <w:bodyDiv w:val="1"/>
      <w:marLeft w:val="0"/>
      <w:marRight w:val="0"/>
      <w:marTop w:val="0"/>
      <w:marBottom w:val="0"/>
      <w:divBdr>
        <w:top w:val="none" w:sz="0" w:space="0" w:color="auto"/>
        <w:left w:val="none" w:sz="0" w:space="0" w:color="auto"/>
        <w:bottom w:val="none" w:sz="0" w:space="0" w:color="auto"/>
        <w:right w:val="none" w:sz="0" w:space="0" w:color="auto"/>
      </w:divBdr>
    </w:div>
    <w:div w:id="504201068">
      <w:bodyDiv w:val="1"/>
      <w:marLeft w:val="0"/>
      <w:marRight w:val="0"/>
      <w:marTop w:val="0"/>
      <w:marBottom w:val="0"/>
      <w:divBdr>
        <w:top w:val="none" w:sz="0" w:space="0" w:color="auto"/>
        <w:left w:val="none" w:sz="0" w:space="0" w:color="auto"/>
        <w:bottom w:val="none" w:sz="0" w:space="0" w:color="auto"/>
        <w:right w:val="none" w:sz="0" w:space="0" w:color="auto"/>
      </w:divBdr>
    </w:div>
    <w:div w:id="508494028">
      <w:bodyDiv w:val="1"/>
      <w:marLeft w:val="0"/>
      <w:marRight w:val="0"/>
      <w:marTop w:val="0"/>
      <w:marBottom w:val="0"/>
      <w:divBdr>
        <w:top w:val="none" w:sz="0" w:space="0" w:color="auto"/>
        <w:left w:val="none" w:sz="0" w:space="0" w:color="auto"/>
        <w:bottom w:val="none" w:sz="0" w:space="0" w:color="auto"/>
        <w:right w:val="none" w:sz="0" w:space="0" w:color="auto"/>
      </w:divBdr>
    </w:div>
    <w:div w:id="524825057">
      <w:bodyDiv w:val="1"/>
      <w:marLeft w:val="0"/>
      <w:marRight w:val="0"/>
      <w:marTop w:val="0"/>
      <w:marBottom w:val="0"/>
      <w:divBdr>
        <w:top w:val="none" w:sz="0" w:space="0" w:color="auto"/>
        <w:left w:val="none" w:sz="0" w:space="0" w:color="auto"/>
        <w:bottom w:val="none" w:sz="0" w:space="0" w:color="auto"/>
        <w:right w:val="none" w:sz="0" w:space="0" w:color="auto"/>
      </w:divBdr>
    </w:div>
    <w:div w:id="543063268">
      <w:bodyDiv w:val="1"/>
      <w:marLeft w:val="0"/>
      <w:marRight w:val="0"/>
      <w:marTop w:val="0"/>
      <w:marBottom w:val="0"/>
      <w:divBdr>
        <w:top w:val="none" w:sz="0" w:space="0" w:color="auto"/>
        <w:left w:val="none" w:sz="0" w:space="0" w:color="auto"/>
        <w:bottom w:val="none" w:sz="0" w:space="0" w:color="auto"/>
        <w:right w:val="none" w:sz="0" w:space="0" w:color="auto"/>
      </w:divBdr>
    </w:div>
    <w:div w:id="549732553">
      <w:bodyDiv w:val="1"/>
      <w:marLeft w:val="0"/>
      <w:marRight w:val="0"/>
      <w:marTop w:val="0"/>
      <w:marBottom w:val="0"/>
      <w:divBdr>
        <w:top w:val="none" w:sz="0" w:space="0" w:color="auto"/>
        <w:left w:val="none" w:sz="0" w:space="0" w:color="auto"/>
        <w:bottom w:val="none" w:sz="0" w:space="0" w:color="auto"/>
        <w:right w:val="none" w:sz="0" w:space="0" w:color="auto"/>
      </w:divBdr>
    </w:div>
    <w:div w:id="565067636">
      <w:bodyDiv w:val="1"/>
      <w:marLeft w:val="0"/>
      <w:marRight w:val="0"/>
      <w:marTop w:val="0"/>
      <w:marBottom w:val="0"/>
      <w:divBdr>
        <w:top w:val="none" w:sz="0" w:space="0" w:color="auto"/>
        <w:left w:val="none" w:sz="0" w:space="0" w:color="auto"/>
        <w:bottom w:val="none" w:sz="0" w:space="0" w:color="auto"/>
        <w:right w:val="none" w:sz="0" w:space="0" w:color="auto"/>
      </w:divBdr>
    </w:div>
    <w:div w:id="620189900">
      <w:bodyDiv w:val="1"/>
      <w:marLeft w:val="0"/>
      <w:marRight w:val="0"/>
      <w:marTop w:val="0"/>
      <w:marBottom w:val="0"/>
      <w:divBdr>
        <w:top w:val="none" w:sz="0" w:space="0" w:color="auto"/>
        <w:left w:val="none" w:sz="0" w:space="0" w:color="auto"/>
        <w:bottom w:val="none" w:sz="0" w:space="0" w:color="auto"/>
        <w:right w:val="none" w:sz="0" w:space="0" w:color="auto"/>
      </w:divBdr>
    </w:div>
    <w:div w:id="631642408">
      <w:bodyDiv w:val="1"/>
      <w:marLeft w:val="0"/>
      <w:marRight w:val="0"/>
      <w:marTop w:val="0"/>
      <w:marBottom w:val="0"/>
      <w:divBdr>
        <w:top w:val="none" w:sz="0" w:space="0" w:color="auto"/>
        <w:left w:val="none" w:sz="0" w:space="0" w:color="auto"/>
        <w:bottom w:val="none" w:sz="0" w:space="0" w:color="auto"/>
        <w:right w:val="none" w:sz="0" w:space="0" w:color="auto"/>
      </w:divBdr>
    </w:div>
    <w:div w:id="652876712">
      <w:bodyDiv w:val="1"/>
      <w:marLeft w:val="0"/>
      <w:marRight w:val="0"/>
      <w:marTop w:val="0"/>
      <w:marBottom w:val="0"/>
      <w:divBdr>
        <w:top w:val="none" w:sz="0" w:space="0" w:color="auto"/>
        <w:left w:val="none" w:sz="0" w:space="0" w:color="auto"/>
        <w:bottom w:val="none" w:sz="0" w:space="0" w:color="auto"/>
        <w:right w:val="none" w:sz="0" w:space="0" w:color="auto"/>
      </w:divBdr>
    </w:div>
    <w:div w:id="667052980">
      <w:bodyDiv w:val="1"/>
      <w:marLeft w:val="0"/>
      <w:marRight w:val="0"/>
      <w:marTop w:val="0"/>
      <w:marBottom w:val="0"/>
      <w:divBdr>
        <w:top w:val="none" w:sz="0" w:space="0" w:color="auto"/>
        <w:left w:val="none" w:sz="0" w:space="0" w:color="auto"/>
        <w:bottom w:val="none" w:sz="0" w:space="0" w:color="auto"/>
        <w:right w:val="none" w:sz="0" w:space="0" w:color="auto"/>
      </w:divBdr>
    </w:div>
    <w:div w:id="701175993">
      <w:bodyDiv w:val="1"/>
      <w:marLeft w:val="0"/>
      <w:marRight w:val="0"/>
      <w:marTop w:val="0"/>
      <w:marBottom w:val="0"/>
      <w:divBdr>
        <w:top w:val="none" w:sz="0" w:space="0" w:color="auto"/>
        <w:left w:val="none" w:sz="0" w:space="0" w:color="auto"/>
        <w:bottom w:val="none" w:sz="0" w:space="0" w:color="auto"/>
        <w:right w:val="none" w:sz="0" w:space="0" w:color="auto"/>
      </w:divBdr>
    </w:div>
    <w:div w:id="716200506">
      <w:bodyDiv w:val="1"/>
      <w:marLeft w:val="0"/>
      <w:marRight w:val="0"/>
      <w:marTop w:val="0"/>
      <w:marBottom w:val="0"/>
      <w:divBdr>
        <w:top w:val="none" w:sz="0" w:space="0" w:color="auto"/>
        <w:left w:val="none" w:sz="0" w:space="0" w:color="auto"/>
        <w:bottom w:val="none" w:sz="0" w:space="0" w:color="auto"/>
        <w:right w:val="none" w:sz="0" w:space="0" w:color="auto"/>
      </w:divBdr>
    </w:div>
    <w:div w:id="751508913">
      <w:bodyDiv w:val="1"/>
      <w:marLeft w:val="0"/>
      <w:marRight w:val="0"/>
      <w:marTop w:val="0"/>
      <w:marBottom w:val="0"/>
      <w:divBdr>
        <w:top w:val="none" w:sz="0" w:space="0" w:color="auto"/>
        <w:left w:val="none" w:sz="0" w:space="0" w:color="auto"/>
        <w:bottom w:val="none" w:sz="0" w:space="0" w:color="auto"/>
        <w:right w:val="none" w:sz="0" w:space="0" w:color="auto"/>
      </w:divBdr>
    </w:div>
    <w:div w:id="756710209">
      <w:bodyDiv w:val="1"/>
      <w:marLeft w:val="0"/>
      <w:marRight w:val="0"/>
      <w:marTop w:val="0"/>
      <w:marBottom w:val="0"/>
      <w:divBdr>
        <w:top w:val="none" w:sz="0" w:space="0" w:color="auto"/>
        <w:left w:val="none" w:sz="0" w:space="0" w:color="auto"/>
        <w:bottom w:val="none" w:sz="0" w:space="0" w:color="auto"/>
        <w:right w:val="none" w:sz="0" w:space="0" w:color="auto"/>
      </w:divBdr>
    </w:div>
    <w:div w:id="762189730">
      <w:bodyDiv w:val="1"/>
      <w:marLeft w:val="0"/>
      <w:marRight w:val="0"/>
      <w:marTop w:val="0"/>
      <w:marBottom w:val="0"/>
      <w:divBdr>
        <w:top w:val="none" w:sz="0" w:space="0" w:color="auto"/>
        <w:left w:val="none" w:sz="0" w:space="0" w:color="auto"/>
        <w:bottom w:val="none" w:sz="0" w:space="0" w:color="auto"/>
        <w:right w:val="none" w:sz="0" w:space="0" w:color="auto"/>
      </w:divBdr>
    </w:div>
    <w:div w:id="762576994">
      <w:bodyDiv w:val="1"/>
      <w:marLeft w:val="0"/>
      <w:marRight w:val="0"/>
      <w:marTop w:val="0"/>
      <w:marBottom w:val="0"/>
      <w:divBdr>
        <w:top w:val="none" w:sz="0" w:space="0" w:color="auto"/>
        <w:left w:val="none" w:sz="0" w:space="0" w:color="auto"/>
        <w:bottom w:val="none" w:sz="0" w:space="0" w:color="auto"/>
        <w:right w:val="none" w:sz="0" w:space="0" w:color="auto"/>
      </w:divBdr>
    </w:div>
    <w:div w:id="762724199">
      <w:bodyDiv w:val="1"/>
      <w:marLeft w:val="0"/>
      <w:marRight w:val="0"/>
      <w:marTop w:val="0"/>
      <w:marBottom w:val="0"/>
      <w:divBdr>
        <w:top w:val="none" w:sz="0" w:space="0" w:color="auto"/>
        <w:left w:val="none" w:sz="0" w:space="0" w:color="auto"/>
        <w:bottom w:val="none" w:sz="0" w:space="0" w:color="auto"/>
        <w:right w:val="none" w:sz="0" w:space="0" w:color="auto"/>
      </w:divBdr>
    </w:div>
    <w:div w:id="776218549">
      <w:bodyDiv w:val="1"/>
      <w:marLeft w:val="0"/>
      <w:marRight w:val="0"/>
      <w:marTop w:val="0"/>
      <w:marBottom w:val="0"/>
      <w:divBdr>
        <w:top w:val="none" w:sz="0" w:space="0" w:color="auto"/>
        <w:left w:val="none" w:sz="0" w:space="0" w:color="auto"/>
        <w:bottom w:val="none" w:sz="0" w:space="0" w:color="auto"/>
        <w:right w:val="none" w:sz="0" w:space="0" w:color="auto"/>
      </w:divBdr>
    </w:div>
    <w:div w:id="784886875">
      <w:bodyDiv w:val="1"/>
      <w:marLeft w:val="0"/>
      <w:marRight w:val="0"/>
      <w:marTop w:val="0"/>
      <w:marBottom w:val="0"/>
      <w:divBdr>
        <w:top w:val="none" w:sz="0" w:space="0" w:color="auto"/>
        <w:left w:val="none" w:sz="0" w:space="0" w:color="auto"/>
        <w:bottom w:val="none" w:sz="0" w:space="0" w:color="auto"/>
        <w:right w:val="none" w:sz="0" w:space="0" w:color="auto"/>
      </w:divBdr>
    </w:div>
    <w:div w:id="790517585">
      <w:bodyDiv w:val="1"/>
      <w:marLeft w:val="0"/>
      <w:marRight w:val="0"/>
      <w:marTop w:val="0"/>
      <w:marBottom w:val="0"/>
      <w:divBdr>
        <w:top w:val="none" w:sz="0" w:space="0" w:color="auto"/>
        <w:left w:val="none" w:sz="0" w:space="0" w:color="auto"/>
        <w:bottom w:val="none" w:sz="0" w:space="0" w:color="auto"/>
        <w:right w:val="none" w:sz="0" w:space="0" w:color="auto"/>
      </w:divBdr>
    </w:div>
    <w:div w:id="794719575">
      <w:bodyDiv w:val="1"/>
      <w:marLeft w:val="0"/>
      <w:marRight w:val="0"/>
      <w:marTop w:val="0"/>
      <w:marBottom w:val="0"/>
      <w:divBdr>
        <w:top w:val="none" w:sz="0" w:space="0" w:color="auto"/>
        <w:left w:val="none" w:sz="0" w:space="0" w:color="auto"/>
        <w:bottom w:val="none" w:sz="0" w:space="0" w:color="auto"/>
        <w:right w:val="none" w:sz="0" w:space="0" w:color="auto"/>
      </w:divBdr>
      <w:divsChild>
        <w:div w:id="345252594">
          <w:marLeft w:val="0"/>
          <w:marRight w:val="0"/>
          <w:marTop w:val="0"/>
          <w:marBottom w:val="0"/>
          <w:divBdr>
            <w:top w:val="none" w:sz="0" w:space="0" w:color="auto"/>
            <w:left w:val="none" w:sz="0" w:space="0" w:color="auto"/>
            <w:bottom w:val="none" w:sz="0" w:space="0" w:color="auto"/>
            <w:right w:val="none" w:sz="0" w:space="0" w:color="auto"/>
          </w:divBdr>
          <w:divsChild>
            <w:div w:id="97456747">
              <w:marLeft w:val="0"/>
              <w:marRight w:val="0"/>
              <w:marTop w:val="0"/>
              <w:marBottom w:val="0"/>
              <w:divBdr>
                <w:top w:val="none" w:sz="0" w:space="0" w:color="auto"/>
                <w:left w:val="none" w:sz="0" w:space="0" w:color="auto"/>
                <w:bottom w:val="none" w:sz="0" w:space="0" w:color="auto"/>
                <w:right w:val="none" w:sz="0" w:space="0" w:color="auto"/>
              </w:divBdr>
              <w:divsChild>
                <w:div w:id="12250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217343">
      <w:bodyDiv w:val="1"/>
      <w:marLeft w:val="0"/>
      <w:marRight w:val="0"/>
      <w:marTop w:val="0"/>
      <w:marBottom w:val="0"/>
      <w:divBdr>
        <w:top w:val="none" w:sz="0" w:space="0" w:color="auto"/>
        <w:left w:val="none" w:sz="0" w:space="0" w:color="auto"/>
        <w:bottom w:val="none" w:sz="0" w:space="0" w:color="auto"/>
        <w:right w:val="none" w:sz="0" w:space="0" w:color="auto"/>
      </w:divBdr>
    </w:div>
    <w:div w:id="810287440">
      <w:bodyDiv w:val="1"/>
      <w:marLeft w:val="0"/>
      <w:marRight w:val="0"/>
      <w:marTop w:val="0"/>
      <w:marBottom w:val="0"/>
      <w:divBdr>
        <w:top w:val="none" w:sz="0" w:space="0" w:color="auto"/>
        <w:left w:val="none" w:sz="0" w:space="0" w:color="auto"/>
        <w:bottom w:val="none" w:sz="0" w:space="0" w:color="auto"/>
        <w:right w:val="none" w:sz="0" w:space="0" w:color="auto"/>
      </w:divBdr>
    </w:div>
    <w:div w:id="818304119">
      <w:bodyDiv w:val="1"/>
      <w:marLeft w:val="0"/>
      <w:marRight w:val="0"/>
      <w:marTop w:val="0"/>
      <w:marBottom w:val="0"/>
      <w:divBdr>
        <w:top w:val="none" w:sz="0" w:space="0" w:color="auto"/>
        <w:left w:val="none" w:sz="0" w:space="0" w:color="auto"/>
        <w:bottom w:val="none" w:sz="0" w:space="0" w:color="auto"/>
        <w:right w:val="none" w:sz="0" w:space="0" w:color="auto"/>
      </w:divBdr>
    </w:div>
    <w:div w:id="828713459">
      <w:bodyDiv w:val="1"/>
      <w:marLeft w:val="0"/>
      <w:marRight w:val="0"/>
      <w:marTop w:val="0"/>
      <w:marBottom w:val="0"/>
      <w:divBdr>
        <w:top w:val="none" w:sz="0" w:space="0" w:color="auto"/>
        <w:left w:val="none" w:sz="0" w:space="0" w:color="auto"/>
        <w:bottom w:val="none" w:sz="0" w:space="0" w:color="auto"/>
        <w:right w:val="none" w:sz="0" w:space="0" w:color="auto"/>
      </w:divBdr>
    </w:div>
    <w:div w:id="831530689">
      <w:bodyDiv w:val="1"/>
      <w:marLeft w:val="0"/>
      <w:marRight w:val="0"/>
      <w:marTop w:val="0"/>
      <w:marBottom w:val="0"/>
      <w:divBdr>
        <w:top w:val="none" w:sz="0" w:space="0" w:color="auto"/>
        <w:left w:val="none" w:sz="0" w:space="0" w:color="auto"/>
        <w:bottom w:val="none" w:sz="0" w:space="0" w:color="auto"/>
        <w:right w:val="none" w:sz="0" w:space="0" w:color="auto"/>
      </w:divBdr>
    </w:div>
    <w:div w:id="835145754">
      <w:bodyDiv w:val="1"/>
      <w:marLeft w:val="0"/>
      <w:marRight w:val="0"/>
      <w:marTop w:val="0"/>
      <w:marBottom w:val="0"/>
      <w:divBdr>
        <w:top w:val="none" w:sz="0" w:space="0" w:color="auto"/>
        <w:left w:val="none" w:sz="0" w:space="0" w:color="auto"/>
        <w:bottom w:val="none" w:sz="0" w:space="0" w:color="auto"/>
        <w:right w:val="none" w:sz="0" w:space="0" w:color="auto"/>
      </w:divBdr>
    </w:div>
    <w:div w:id="839393716">
      <w:bodyDiv w:val="1"/>
      <w:marLeft w:val="0"/>
      <w:marRight w:val="0"/>
      <w:marTop w:val="0"/>
      <w:marBottom w:val="0"/>
      <w:divBdr>
        <w:top w:val="none" w:sz="0" w:space="0" w:color="auto"/>
        <w:left w:val="none" w:sz="0" w:space="0" w:color="auto"/>
        <w:bottom w:val="none" w:sz="0" w:space="0" w:color="auto"/>
        <w:right w:val="none" w:sz="0" w:space="0" w:color="auto"/>
      </w:divBdr>
    </w:div>
    <w:div w:id="840390725">
      <w:bodyDiv w:val="1"/>
      <w:marLeft w:val="0"/>
      <w:marRight w:val="0"/>
      <w:marTop w:val="0"/>
      <w:marBottom w:val="0"/>
      <w:divBdr>
        <w:top w:val="none" w:sz="0" w:space="0" w:color="auto"/>
        <w:left w:val="none" w:sz="0" w:space="0" w:color="auto"/>
        <w:bottom w:val="none" w:sz="0" w:space="0" w:color="auto"/>
        <w:right w:val="none" w:sz="0" w:space="0" w:color="auto"/>
      </w:divBdr>
    </w:div>
    <w:div w:id="852762655">
      <w:bodyDiv w:val="1"/>
      <w:marLeft w:val="0"/>
      <w:marRight w:val="0"/>
      <w:marTop w:val="0"/>
      <w:marBottom w:val="0"/>
      <w:divBdr>
        <w:top w:val="none" w:sz="0" w:space="0" w:color="auto"/>
        <w:left w:val="none" w:sz="0" w:space="0" w:color="auto"/>
        <w:bottom w:val="none" w:sz="0" w:space="0" w:color="auto"/>
        <w:right w:val="none" w:sz="0" w:space="0" w:color="auto"/>
      </w:divBdr>
    </w:div>
    <w:div w:id="858932599">
      <w:bodyDiv w:val="1"/>
      <w:marLeft w:val="0"/>
      <w:marRight w:val="0"/>
      <w:marTop w:val="0"/>
      <w:marBottom w:val="0"/>
      <w:divBdr>
        <w:top w:val="none" w:sz="0" w:space="0" w:color="auto"/>
        <w:left w:val="none" w:sz="0" w:space="0" w:color="auto"/>
        <w:bottom w:val="none" w:sz="0" w:space="0" w:color="auto"/>
        <w:right w:val="none" w:sz="0" w:space="0" w:color="auto"/>
      </w:divBdr>
    </w:div>
    <w:div w:id="875315808">
      <w:bodyDiv w:val="1"/>
      <w:marLeft w:val="0"/>
      <w:marRight w:val="0"/>
      <w:marTop w:val="0"/>
      <w:marBottom w:val="0"/>
      <w:divBdr>
        <w:top w:val="none" w:sz="0" w:space="0" w:color="auto"/>
        <w:left w:val="none" w:sz="0" w:space="0" w:color="auto"/>
        <w:bottom w:val="none" w:sz="0" w:space="0" w:color="auto"/>
        <w:right w:val="none" w:sz="0" w:space="0" w:color="auto"/>
      </w:divBdr>
    </w:div>
    <w:div w:id="876502575">
      <w:bodyDiv w:val="1"/>
      <w:marLeft w:val="0"/>
      <w:marRight w:val="0"/>
      <w:marTop w:val="0"/>
      <w:marBottom w:val="0"/>
      <w:divBdr>
        <w:top w:val="none" w:sz="0" w:space="0" w:color="auto"/>
        <w:left w:val="none" w:sz="0" w:space="0" w:color="auto"/>
        <w:bottom w:val="none" w:sz="0" w:space="0" w:color="auto"/>
        <w:right w:val="none" w:sz="0" w:space="0" w:color="auto"/>
      </w:divBdr>
    </w:div>
    <w:div w:id="901602889">
      <w:bodyDiv w:val="1"/>
      <w:marLeft w:val="0"/>
      <w:marRight w:val="0"/>
      <w:marTop w:val="0"/>
      <w:marBottom w:val="0"/>
      <w:divBdr>
        <w:top w:val="none" w:sz="0" w:space="0" w:color="auto"/>
        <w:left w:val="none" w:sz="0" w:space="0" w:color="auto"/>
        <w:bottom w:val="none" w:sz="0" w:space="0" w:color="auto"/>
        <w:right w:val="none" w:sz="0" w:space="0" w:color="auto"/>
      </w:divBdr>
    </w:div>
    <w:div w:id="904025082">
      <w:bodyDiv w:val="1"/>
      <w:marLeft w:val="0"/>
      <w:marRight w:val="0"/>
      <w:marTop w:val="0"/>
      <w:marBottom w:val="0"/>
      <w:divBdr>
        <w:top w:val="none" w:sz="0" w:space="0" w:color="auto"/>
        <w:left w:val="none" w:sz="0" w:space="0" w:color="auto"/>
        <w:bottom w:val="none" w:sz="0" w:space="0" w:color="auto"/>
        <w:right w:val="none" w:sz="0" w:space="0" w:color="auto"/>
      </w:divBdr>
    </w:div>
    <w:div w:id="920532034">
      <w:bodyDiv w:val="1"/>
      <w:marLeft w:val="0"/>
      <w:marRight w:val="0"/>
      <w:marTop w:val="0"/>
      <w:marBottom w:val="0"/>
      <w:divBdr>
        <w:top w:val="none" w:sz="0" w:space="0" w:color="auto"/>
        <w:left w:val="none" w:sz="0" w:space="0" w:color="auto"/>
        <w:bottom w:val="none" w:sz="0" w:space="0" w:color="auto"/>
        <w:right w:val="none" w:sz="0" w:space="0" w:color="auto"/>
      </w:divBdr>
    </w:div>
    <w:div w:id="922646653">
      <w:bodyDiv w:val="1"/>
      <w:marLeft w:val="0"/>
      <w:marRight w:val="0"/>
      <w:marTop w:val="0"/>
      <w:marBottom w:val="0"/>
      <w:divBdr>
        <w:top w:val="none" w:sz="0" w:space="0" w:color="auto"/>
        <w:left w:val="none" w:sz="0" w:space="0" w:color="auto"/>
        <w:bottom w:val="none" w:sz="0" w:space="0" w:color="auto"/>
        <w:right w:val="none" w:sz="0" w:space="0" w:color="auto"/>
      </w:divBdr>
    </w:div>
    <w:div w:id="945890173">
      <w:bodyDiv w:val="1"/>
      <w:marLeft w:val="0"/>
      <w:marRight w:val="0"/>
      <w:marTop w:val="0"/>
      <w:marBottom w:val="0"/>
      <w:divBdr>
        <w:top w:val="none" w:sz="0" w:space="0" w:color="auto"/>
        <w:left w:val="none" w:sz="0" w:space="0" w:color="auto"/>
        <w:bottom w:val="none" w:sz="0" w:space="0" w:color="auto"/>
        <w:right w:val="none" w:sz="0" w:space="0" w:color="auto"/>
      </w:divBdr>
    </w:div>
    <w:div w:id="976186523">
      <w:bodyDiv w:val="1"/>
      <w:marLeft w:val="0"/>
      <w:marRight w:val="0"/>
      <w:marTop w:val="0"/>
      <w:marBottom w:val="0"/>
      <w:divBdr>
        <w:top w:val="none" w:sz="0" w:space="0" w:color="auto"/>
        <w:left w:val="none" w:sz="0" w:space="0" w:color="auto"/>
        <w:bottom w:val="none" w:sz="0" w:space="0" w:color="auto"/>
        <w:right w:val="none" w:sz="0" w:space="0" w:color="auto"/>
      </w:divBdr>
    </w:div>
    <w:div w:id="1012025937">
      <w:bodyDiv w:val="1"/>
      <w:marLeft w:val="0"/>
      <w:marRight w:val="0"/>
      <w:marTop w:val="0"/>
      <w:marBottom w:val="0"/>
      <w:divBdr>
        <w:top w:val="none" w:sz="0" w:space="0" w:color="auto"/>
        <w:left w:val="none" w:sz="0" w:space="0" w:color="auto"/>
        <w:bottom w:val="none" w:sz="0" w:space="0" w:color="auto"/>
        <w:right w:val="none" w:sz="0" w:space="0" w:color="auto"/>
      </w:divBdr>
    </w:div>
    <w:div w:id="1060251372">
      <w:bodyDiv w:val="1"/>
      <w:marLeft w:val="0"/>
      <w:marRight w:val="0"/>
      <w:marTop w:val="0"/>
      <w:marBottom w:val="0"/>
      <w:divBdr>
        <w:top w:val="none" w:sz="0" w:space="0" w:color="auto"/>
        <w:left w:val="none" w:sz="0" w:space="0" w:color="auto"/>
        <w:bottom w:val="none" w:sz="0" w:space="0" w:color="auto"/>
        <w:right w:val="none" w:sz="0" w:space="0" w:color="auto"/>
      </w:divBdr>
    </w:div>
    <w:div w:id="1074426948">
      <w:bodyDiv w:val="1"/>
      <w:marLeft w:val="0"/>
      <w:marRight w:val="0"/>
      <w:marTop w:val="0"/>
      <w:marBottom w:val="0"/>
      <w:divBdr>
        <w:top w:val="none" w:sz="0" w:space="0" w:color="auto"/>
        <w:left w:val="none" w:sz="0" w:space="0" w:color="auto"/>
        <w:bottom w:val="none" w:sz="0" w:space="0" w:color="auto"/>
        <w:right w:val="none" w:sz="0" w:space="0" w:color="auto"/>
      </w:divBdr>
      <w:divsChild>
        <w:div w:id="223609852">
          <w:marLeft w:val="0"/>
          <w:marRight w:val="0"/>
          <w:marTop w:val="0"/>
          <w:marBottom w:val="0"/>
          <w:divBdr>
            <w:top w:val="none" w:sz="0" w:space="0" w:color="auto"/>
            <w:left w:val="none" w:sz="0" w:space="0" w:color="auto"/>
            <w:bottom w:val="none" w:sz="0" w:space="0" w:color="auto"/>
            <w:right w:val="none" w:sz="0" w:space="0" w:color="auto"/>
          </w:divBdr>
        </w:div>
        <w:div w:id="628825834">
          <w:marLeft w:val="0"/>
          <w:marRight w:val="0"/>
          <w:marTop w:val="0"/>
          <w:marBottom w:val="0"/>
          <w:divBdr>
            <w:top w:val="none" w:sz="0" w:space="0" w:color="auto"/>
            <w:left w:val="none" w:sz="0" w:space="0" w:color="auto"/>
            <w:bottom w:val="none" w:sz="0" w:space="0" w:color="auto"/>
            <w:right w:val="none" w:sz="0" w:space="0" w:color="auto"/>
          </w:divBdr>
        </w:div>
        <w:div w:id="262688837">
          <w:marLeft w:val="0"/>
          <w:marRight w:val="0"/>
          <w:marTop w:val="0"/>
          <w:marBottom w:val="0"/>
          <w:divBdr>
            <w:top w:val="none" w:sz="0" w:space="0" w:color="auto"/>
            <w:left w:val="none" w:sz="0" w:space="0" w:color="auto"/>
            <w:bottom w:val="none" w:sz="0" w:space="0" w:color="auto"/>
            <w:right w:val="none" w:sz="0" w:space="0" w:color="auto"/>
          </w:divBdr>
        </w:div>
        <w:div w:id="1420563509">
          <w:marLeft w:val="0"/>
          <w:marRight w:val="0"/>
          <w:marTop w:val="0"/>
          <w:marBottom w:val="0"/>
          <w:divBdr>
            <w:top w:val="none" w:sz="0" w:space="0" w:color="auto"/>
            <w:left w:val="none" w:sz="0" w:space="0" w:color="auto"/>
            <w:bottom w:val="none" w:sz="0" w:space="0" w:color="auto"/>
            <w:right w:val="none" w:sz="0" w:space="0" w:color="auto"/>
          </w:divBdr>
        </w:div>
        <w:div w:id="1402143719">
          <w:marLeft w:val="0"/>
          <w:marRight w:val="0"/>
          <w:marTop w:val="0"/>
          <w:marBottom w:val="0"/>
          <w:divBdr>
            <w:top w:val="none" w:sz="0" w:space="0" w:color="auto"/>
            <w:left w:val="none" w:sz="0" w:space="0" w:color="auto"/>
            <w:bottom w:val="none" w:sz="0" w:space="0" w:color="auto"/>
            <w:right w:val="none" w:sz="0" w:space="0" w:color="auto"/>
          </w:divBdr>
        </w:div>
        <w:div w:id="826899473">
          <w:marLeft w:val="0"/>
          <w:marRight w:val="0"/>
          <w:marTop w:val="0"/>
          <w:marBottom w:val="0"/>
          <w:divBdr>
            <w:top w:val="none" w:sz="0" w:space="0" w:color="auto"/>
            <w:left w:val="none" w:sz="0" w:space="0" w:color="auto"/>
            <w:bottom w:val="none" w:sz="0" w:space="0" w:color="auto"/>
            <w:right w:val="none" w:sz="0" w:space="0" w:color="auto"/>
          </w:divBdr>
        </w:div>
      </w:divsChild>
    </w:div>
    <w:div w:id="1074934174">
      <w:bodyDiv w:val="1"/>
      <w:marLeft w:val="0"/>
      <w:marRight w:val="0"/>
      <w:marTop w:val="0"/>
      <w:marBottom w:val="0"/>
      <w:divBdr>
        <w:top w:val="none" w:sz="0" w:space="0" w:color="auto"/>
        <w:left w:val="none" w:sz="0" w:space="0" w:color="auto"/>
        <w:bottom w:val="none" w:sz="0" w:space="0" w:color="auto"/>
        <w:right w:val="none" w:sz="0" w:space="0" w:color="auto"/>
      </w:divBdr>
    </w:div>
    <w:div w:id="1079214067">
      <w:bodyDiv w:val="1"/>
      <w:marLeft w:val="0"/>
      <w:marRight w:val="0"/>
      <w:marTop w:val="0"/>
      <w:marBottom w:val="0"/>
      <w:divBdr>
        <w:top w:val="none" w:sz="0" w:space="0" w:color="auto"/>
        <w:left w:val="none" w:sz="0" w:space="0" w:color="auto"/>
        <w:bottom w:val="none" w:sz="0" w:space="0" w:color="auto"/>
        <w:right w:val="none" w:sz="0" w:space="0" w:color="auto"/>
      </w:divBdr>
    </w:div>
    <w:div w:id="1081829916">
      <w:bodyDiv w:val="1"/>
      <w:marLeft w:val="0"/>
      <w:marRight w:val="0"/>
      <w:marTop w:val="0"/>
      <w:marBottom w:val="0"/>
      <w:divBdr>
        <w:top w:val="none" w:sz="0" w:space="0" w:color="auto"/>
        <w:left w:val="none" w:sz="0" w:space="0" w:color="auto"/>
        <w:bottom w:val="none" w:sz="0" w:space="0" w:color="auto"/>
        <w:right w:val="none" w:sz="0" w:space="0" w:color="auto"/>
      </w:divBdr>
    </w:div>
    <w:div w:id="1082918647">
      <w:bodyDiv w:val="1"/>
      <w:marLeft w:val="0"/>
      <w:marRight w:val="0"/>
      <w:marTop w:val="0"/>
      <w:marBottom w:val="0"/>
      <w:divBdr>
        <w:top w:val="none" w:sz="0" w:space="0" w:color="auto"/>
        <w:left w:val="none" w:sz="0" w:space="0" w:color="auto"/>
        <w:bottom w:val="none" w:sz="0" w:space="0" w:color="auto"/>
        <w:right w:val="none" w:sz="0" w:space="0" w:color="auto"/>
      </w:divBdr>
    </w:div>
    <w:div w:id="1087657441">
      <w:bodyDiv w:val="1"/>
      <w:marLeft w:val="0"/>
      <w:marRight w:val="0"/>
      <w:marTop w:val="0"/>
      <w:marBottom w:val="0"/>
      <w:divBdr>
        <w:top w:val="none" w:sz="0" w:space="0" w:color="auto"/>
        <w:left w:val="none" w:sz="0" w:space="0" w:color="auto"/>
        <w:bottom w:val="none" w:sz="0" w:space="0" w:color="auto"/>
        <w:right w:val="none" w:sz="0" w:space="0" w:color="auto"/>
      </w:divBdr>
    </w:div>
    <w:div w:id="1099519832">
      <w:bodyDiv w:val="1"/>
      <w:marLeft w:val="0"/>
      <w:marRight w:val="0"/>
      <w:marTop w:val="0"/>
      <w:marBottom w:val="0"/>
      <w:divBdr>
        <w:top w:val="none" w:sz="0" w:space="0" w:color="auto"/>
        <w:left w:val="none" w:sz="0" w:space="0" w:color="auto"/>
        <w:bottom w:val="none" w:sz="0" w:space="0" w:color="auto"/>
        <w:right w:val="none" w:sz="0" w:space="0" w:color="auto"/>
      </w:divBdr>
    </w:div>
    <w:div w:id="1135833847">
      <w:bodyDiv w:val="1"/>
      <w:marLeft w:val="0"/>
      <w:marRight w:val="0"/>
      <w:marTop w:val="0"/>
      <w:marBottom w:val="0"/>
      <w:divBdr>
        <w:top w:val="none" w:sz="0" w:space="0" w:color="auto"/>
        <w:left w:val="none" w:sz="0" w:space="0" w:color="auto"/>
        <w:bottom w:val="none" w:sz="0" w:space="0" w:color="auto"/>
        <w:right w:val="none" w:sz="0" w:space="0" w:color="auto"/>
      </w:divBdr>
    </w:div>
    <w:div w:id="1163473955">
      <w:bodyDiv w:val="1"/>
      <w:marLeft w:val="0"/>
      <w:marRight w:val="0"/>
      <w:marTop w:val="0"/>
      <w:marBottom w:val="0"/>
      <w:divBdr>
        <w:top w:val="none" w:sz="0" w:space="0" w:color="auto"/>
        <w:left w:val="none" w:sz="0" w:space="0" w:color="auto"/>
        <w:bottom w:val="none" w:sz="0" w:space="0" w:color="auto"/>
        <w:right w:val="none" w:sz="0" w:space="0" w:color="auto"/>
      </w:divBdr>
    </w:div>
    <w:div w:id="1176385634">
      <w:bodyDiv w:val="1"/>
      <w:marLeft w:val="0"/>
      <w:marRight w:val="0"/>
      <w:marTop w:val="0"/>
      <w:marBottom w:val="0"/>
      <w:divBdr>
        <w:top w:val="none" w:sz="0" w:space="0" w:color="auto"/>
        <w:left w:val="none" w:sz="0" w:space="0" w:color="auto"/>
        <w:bottom w:val="none" w:sz="0" w:space="0" w:color="auto"/>
        <w:right w:val="none" w:sz="0" w:space="0" w:color="auto"/>
      </w:divBdr>
      <w:divsChild>
        <w:div w:id="618418738">
          <w:marLeft w:val="0"/>
          <w:marRight w:val="0"/>
          <w:marTop w:val="0"/>
          <w:marBottom w:val="0"/>
          <w:divBdr>
            <w:top w:val="none" w:sz="0" w:space="0" w:color="auto"/>
            <w:left w:val="none" w:sz="0" w:space="0" w:color="auto"/>
            <w:bottom w:val="none" w:sz="0" w:space="0" w:color="auto"/>
            <w:right w:val="none" w:sz="0" w:space="0" w:color="auto"/>
          </w:divBdr>
        </w:div>
        <w:div w:id="1946616810">
          <w:marLeft w:val="0"/>
          <w:marRight w:val="0"/>
          <w:marTop w:val="0"/>
          <w:marBottom w:val="0"/>
          <w:divBdr>
            <w:top w:val="none" w:sz="0" w:space="0" w:color="auto"/>
            <w:left w:val="none" w:sz="0" w:space="0" w:color="auto"/>
            <w:bottom w:val="none" w:sz="0" w:space="0" w:color="auto"/>
            <w:right w:val="none" w:sz="0" w:space="0" w:color="auto"/>
          </w:divBdr>
        </w:div>
        <w:div w:id="977107909">
          <w:marLeft w:val="0"/>
          <w:marRight w:val="0"/>
          <w:marTop w:val="0"/>
          <w:marBottom w:val="0"/>
          <w:divBdr>
            <w:top w:val="none" w:sz="0" w:space="0" w:color="auto"/>
            <w:left w:val="none" w:sz="0" w:space="0" w:color="auto"/>
            <w:bottom w:val="none" w:sz="0" w:space="0" w:color="auto"/>
            <w:right w:val="none" w:sz="0" w:space="0" w:color="auto"/>
          </w:divBdr>
        </w:div>
        <w:div w:id="1332836266">
          <w:marLeft w:val="0"/>
          <w:marRight w:val="0"/>
          <w:marTop w:val="0"/>
          <w:marBottom w:val="0"/>
          <w:divBdr>
            <w:top w:val="none" w:sz="0" w:space="0" w:color="auto"/>
            <w:left w:val="none" w:sz="0" w:space="0" w:color="auto"/>
            <w:bottom w:val="none" w:sz="0" w:space="0" w:color="auto"/>
            <w:right w:val="none" w:sz="0" w:space="0" w:color="auto"/>
          </w:divBdr>
        </w:div>
        <w:div w:id="1595164096">
          <w:marLeft w:val="0"/>
          <w:marRight w:val="0"/>
          <w:marTop w:val="0"/>
          <w:marBottom w:val="0"/>
          <w:divBdr>
            <w:top w:val="none" w:sz="0" w:space="0" w:color="auto"/>
            <w:left w:val="none" w:sz="0" w:space="0" w:color="auto"/>
            <w:bottom w:val="none" w:sz="0" w:space="0" w:color="auto"/>
            <w:right w:val="none" w:sz="0" w:space="0" w:color="auto"/>
          </w:divBdr>
        </w:div>
        <w:div w:id="1750270874">
          <w:marLeft w:val="0"/>
          <w:marRight w:val="0"/>
          <w:marTop w:val="0"/>
          <w:marBottom w:val="0"/>
          <w:divBdr>
            <w:top w:val="none" w:sz="0" w:space="0" w:color="auto"/>
            <w:left w:val="none" w:sz="0" w:space="0" w:color="auto"/>
            <w:bottom w:val="none" w:sz="0" w:space="0" w:color="auto"/>
            <w:right w:val="none" w:sz="0" w:space="0" w:color="auto"/>
          </w:divBdr>
        </w:div>
        <w:div w:id="739980277">
          <w:marLeft w:val="0"/>
          <w:marRight w:val="0"/>
          <w:marTop w:val="0"/>
          <w:marBottom w:val="0"/>
          <w:divBdr>
            <w:top w:val="none" w:sz="0" w:space="0" w:color="auto"/>
            <w:left w:val="none" w:sz="0" w:space="0" w:color="auto"/>
            <w:bottom w:val="none" w:sz="0" w:space="0" w:color="auto"/>
            <w:right w:val="none" w:sz="0" w:space="0" w:color="auto"/>
          </w:divBdr>
        </w:div>
        <w:div w:id="1568417884">
          <w:marLeft w:val="0"/>
          <w:marRight w:val="0"/>
          <w:marTop w:val="0"/>
          <w:marBottom w:val="0"/>
          <w:divBdr>
            <w:top w:val="none" w:sz="0" w:space="0" w:color="auto"/>
            <w:left w:val="none" w:sz="0" w:space="0" w:color="auto"/>
            <w:bottom w:val="none" w:sz="0" w:space="0" w:color="auto"/>
            <w:right w:val="none" w:sz="0" w:space="0" w:color="auto"/>
          </w:divBdr>
        </w:div>
        <w:div w:id="1390496436">
          <w:marLeft w:val="0"/>
          <w:marRight w:val="0"/>
          <w:marTop w:val="0"/>
          <w:marBottom w:val="0"/>
          <w:divBdr>
            <w:top w:val="none" w:sz="0" w:space="0" w:color="auto"/>
            <w:left w:val="none" w:sz="0" w:space="0" w:color="auto"/>
            <w:bottom w:val="none" w:sz="0" w:space="0" w:color="auto"/>
            <w:right w:val="none" w:sz="0" w:space="0" w:color="auto"/>
          </w:divBdr>
        </w:div>
        <w:div w:id="2079395480">
          <w:marLeft w:val="0"/>
          <w:marRight w:val="0"/>
          <w:marTop w:val="0"/>
          <w:marBottom w:val="0"/>
          <w:divBdr>
            <w:top w:val="none" w:sz="0" w:space="0" w:color="auto"/>
            <w:left w:val="none" w:sz="0" w:space="0" w:color="auto"/>
            <w:bottom w:val="none" w:sz="0" w:space="0" w:color="auto"/>
            <w:right w:val="none" w:sz="0" w:space="0" w:color="auto"/>
          </w:divBdr>
        </w:div>
        <w:div w:id="1555779287">
          <w:marLeft w:val="0"/>
          <w:marRight w:val="0"/>
          <w:marTop w:val="0"/>
          <w:marBottom w:val="0"/>
          <w:divBdr>
            <w:top w:val="none" w:sz="0" w:space="0" w:color="auto"/>
            <w:left w:val="none" w:sz="0" w:space="0" w:color="auto"/>
            <w:bottom w:val="none" w:sz="0" w:space="0" w:color="auto"/>
            <w:right w:val="none" w:sz="0" w:space="0" w:color="auto"/>
          </w:divBdr>
        </w:div>
        <w:div w:id="797914300">
          <w:marLeft w:val="0"/>
          <w:marRight w:val="0"/>
          <w:marTop w:val="0"/>
          <w:marBottom w:val="0"/>
          <w:divBdr>
            <w:top w:val="none" w:sz="0" w:space="0" w:color="auto"/>
            <w:left w:val="none" w:sz="0" w:space="0" w:color="auto"/>
            <w:bottom w:val="none" w:sz="0" w:space="0" w:color="auto"/>
            <w:right w:val="none" w:sz="0" w:space="0" w:color="auto"/>
          </w:divBdr>
        </w:div>
        <w:div w:id="465782482">
          <w:marLeft w:val="0"/>
          <w:marRight w:val="0"/>
          <w:marTop w:val="0"/>
          <w:marBottom w:val="0"/>
          <w:divBdr>
            <w:top w:val="none" w:sz="0" w:space="0" w:color="auto"/>
            <w:left w:val="none" w:sz="0" w:space="0" w:color="auto"/>
            <w:bottom w:val="none" w:sz="0" w:space="0" w:color="auto"/>
            <w:right w:val="none" w:sz="0" w:space="0" w:color="auto"/>
          </w:divBdr>
        </w:div>
        <w:div w:id="323434522">
          <w:marLeft w:val="0"/>
          <w:marRight w:val="0"/>
          <w:marTop w:val="0"/>
          <w:marBottom w:val="0"/>
          <w:divBdr>
            <w:top w:val="none" w:sz="0" w:space="0" w:color="auto"/>
            <w:left w:val="none" w:sz="0" w:space="0" w:color="auto"/>
            <w:bottom w:val="none" w:sz="0" w:space="0" w:color="auto"/>
            <w:right w:val="none" w:sz="0" w:space="0" w:color="auto"/>
          </w:divBdr>
        </w:div>
      </w:divsChild>
    </w:div>
    <w:div w:id="1182664218">
      <w:bodyDiv w:val="1"/>
      <w:marLeft w:val="0"/>
      <w:marRight w:val="0"/>
      <w:marTop w:val="0"/>
      <w:marBottom w:val="0"/>
      <w:divBdr>
        <w:top w:val="none" w:sz="0" w:space="0" w:color="auto"/>
        <w:left w:val="none" w:sz="0" w:space="0" w:color="auto"/>
        <w:bottom w:val="none" w:sz="0" w:space="0" w:color="auto"/>
        <w:right w:val="none" w:sz="0" w:space="0" w:color="auto"/>
      </w:divBdr>
    </w:div>
    <w:div w:id="1183394500">
      <w:bodyDiv w:val="1"/>
      <w:marLeft w:val="0"/>
      <w:marRight w:val="0"/>
      <w:marTop w:val="0"/>
      <w:marBottom w:val="0"/>
      <w:divBdr>
        <w:top w:val="none" w:sz="0" w:space="0" w:color="auto"/>
        <w:left w:val="none" w:sz="0" w:space="0" w:color="auto"/>
        <w:bottom w:val="none" w:sz="0" w:space="0" w:color="auto"/>
        <w:right w:val="none" w:sz="0" w:space="0" w:color="auto"/>
      </w:divBdr>
    </w:div>
    <w:div w:id="1195848201">
      <w:bodyDiv w:val="1"/>
      <w:marLeft w:val="0"/>
      <w:marRight w:val="0"/>
      <w:marTop w:val="0"/>
      <w:marBottom w:val="0"/>
      <w:divBdr>
        <w:top w:val="none" w:sz="0" w:space="0" w:color="auto"/>
        <w:left w:val="none" w:sz="0" w:space="0" w:color="auto"/>
        <w:bottom w:val="none" w:sz="0" w:space="0" w:color="auto"/>
        <w:right w:val="none" w:sz="0" w:space="0" w:color="auto"/>
      </w:divBdr>
    </w:div>
    <w:div w:id="1203859062">
      <w:bodyDiv w:val="1"/>
      <w:marLeft w:val="0"/>
      <w:marRight w:val="0"/>
      <w:marTop w:val="0"/>
      <w:marBottom w:val="0"/>
      <w:divBdr>
        <w:top w:val="none" w:sz="0" w:space="0" w:color="auto"/>
        <w:left w:val="none" w:sz="0" w:space="0" w:color="auto"/>
        <w:bottom w:val="none" w:sz="0" w:space="0" w:color="auto"/>
        <w:right w:val="none" w:sz="0" w:space="0" w:color="auto"/>
      </w:divBdr>
    </w:div>
    <w:div w:id="1211452335">
      <w:bodyDiv w:val="1"/>
      <w:marLeft w:val="0"/>
      <w:marRight w:val="0"/>
      <w:marTop w:val="0"/>
      <w:marBottom w:val="0"/>
      <w:divBdr>
        <w:top w:val="none" w:sz="0" w:space="0" w:color="auto"/>
        <w:left w:val="none" w:sz="0" w:space="0" w:color="auto"/>
        <w:bottom w:val="none" w:sz="0" w:space="0" w:color="auto"/>
        <w:right w:val="none" w:sz="0" w:space="0" w:color="auto"/>
      </w:divBdr>
    </w:div>
    <w:div w:id="1214006970">
      <w:bodyDiv w:val="1"/>
      <w:marLeft w:val="0"/>
      <w:marRight w:val="0"/>
      <w:marTop w:val="0"/>
      <w:marBottom w:val="0"/>
      <w:divBdr>
        <w:top w:val="none" w:sz="0" w:space="0" w:color="auto"/>
        <w:left w:val="none" w:sz="0" w:space="0" w:color="auto"/>
        <w:bottom w:val="none" w:sz="0" w:space="0" w:color="auto"/>
        <w:right w:val="none" w:sz="0" w:space="0" w:color="auto"/>
      </w:divBdr>
    </w:div>
    <w:div w:id="1223105676">
      <w:bodyDiv w:val="1"/>
      <w:marLeft w:val="0"/>
      <w:marRight w:val="0"/>
      <w:marTop w:val="0"/>
      <w:marBottom w:val="0"/>
      <w:divBdr>
        <w:top w:val="none" w:sz="0" w:space="0" w:color="auto"/>
        <w:left w:val="none" w:sz="0" w:space="0" w:color="auto"/>
        <w:bottom w:val="none" w:sz="0" w:space="0" w:color="auto"/>
        <w:right w:val="none" w:sz="0" w:space="0" w:color="auto"/>
      </w:divBdr>
      <w:divsChild>
        <w:div w:id="1766613271">
          <w:marLeft w:val="0"/>
          <w:marRight w:val="0"/>
          <w:marTop w:val="0"/>
          <w:marBottom w:val="0"/>
          <w:divBdr>
            <w:top w:val="none" w:sz="0" w:space="0" w:color="auto"/>
            <w:left w:val="none" w:sz="0" w:space="0" w:color="auto"/>
            <w:bottom w:val="none" w:sz="0" w:space="0" w:color="auto"/>
            <w:right w:val="none" w:sz="0" w:space="0" w:color="auto"/>
          </w:divBdr>
          <w:divsChild>
            <w:div w:id="1724406196">
              <w:marLeft w:val="0"/>
              <w:marRight w:val="0"/>
              <w:marTop w:val="0"/>
              <w:marBottom w:val="0"/>
              <w:divBdr>
                <w:top w:val="none" w:sz="0" w:space="0" w:color="auto"/>
                <w:left w:val="none" w:sz="0" w:space="0" w:color="auto"/>
                <w:bottom w:val="none" w:sz="0" w:space="0" w:color="auto"/>
                <w:right w:val="none" w:sz="0" w:space="0" w:color="auto"/>
              </w:divBdr>
              <w:divsChild>
                <w:div w:id="10341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56446">
      <w:bodyDiv w:val="1"/>
      <w:marLeft w:val="0"/>
      <w:marRight w:val="0"/>
      <w:marTop w:val="0"/>
      <w:marBottom w:val="0"/>
      <w:divBdr>
        <w:top w:val="none" w:sz="0" w:space="0" w:color="auto"/>
        <w:left w:val="none" w:sz="0" w:space="0" w:color="auto"/>
        <w:bottom w:val="none" w:sz="0" w:space="0" w:color="auto"/>
        <w:right w:val="none" w:sz="0" w:space="0" w:color="auto"/>
      </w:divBdr>
    </w:div>
    <w:div w:id="1244489448">
      <w:bodyDiv w:val="1"/>
      <w:marLeft w:val="0"/>
      <w:marRight w:val="0"/>
      <w:marTop w:val="0"/>
      <w:marBottom w:val="0"/>
      <w:divBdr>
        <w:top w:val="none" w:sz="0" w:space="0" w:color="auto"/>
        <w:left w:val="none" w:sz="0" w:space="0" w:color="auto"/>
        <w:bottom w:val="none" w:sz="0" w:space="0" w:color="auto"/>
        <w:right w:val="none" w:sz="0" w:space="0" w:color="auto"/>
      </w:divBdr>
    </w:div>
    <w:div w:id="1295058537">
      <w:bodyDiv w:val="1"/>
      <w:marLeft w:val="0"/>
      <w:marRight w:val="0"/>
      <w:marTop w:val="0"/>
      <w:marBottom w:val="0"/>
      <w:divBdr>
        <w:top w:val="none" w:sz="0" w:space="0" w:color="auto"/>
        <w:left w:val="none" w:sz="0" w:space="0" w:color="auto"/>
        <w:bottom w:val="none" w:sz="0" w:space="0" w:color="auto"/>
        <w:right w:val="none" w:sz="0" w:space="0" w:color="auto"/>
      </w:divBdr>
      <w:divsChild>
        <w:div w:id="716901509">
          <w:marLeft w:val="0"/>
          <w:marRight w:val="0"/>
          <w:marTop w:val="0"/>
          <w:marBottom w:val="0"/>
          <w:divBdr>
            <w:top w:val="none" w:sz="0" w:space="0" w:color="auto"/>
            <w:left w:val="none" w:sz="0" w:space="0" w:color="auto"/>
            <w:bottom w:val="none" w:sz="0" w:space="0" w:color="auto"/>
            <w:right w:val="none" w:sz="0" w:space="0" w:color="auto"/>
          </w:divBdr>
          <w:divsChild>
            <w:div w:id="191920718">
              <w:marLeft w:val="0"/>
              <w:marRight w:val="0"/>
              <w:marTop w:val="0"/>
              <w:marBottom w:val="0"/>
              <w:divBdr>
                <w:top w:val="none" w:sz="0" w:space="0" w:color="auto"/>
                <w:left w:val="none" w:sz="0" w:space="0" w:color="auto"/>
                <w:bottom w:val="none" w:sz="0" w:space="0" w:color="auto"/>
                <w:right w:val="none" w:sz="0" w:space="0" w:color="auto"/>
              </w:divBdr>
              <w:divsChild>
                <w:div w:id="122776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06021">
      <w:bodyDiv w:val="1"/>
      <w:marLeft w:val="0"/>
      <w:marRight w:val="0"/>
      <w:marTop w:val="0"/>
      <w:marBottom w:val="0"/>
      <w:divBdr>
        <w:top w:val="none" w:sz="0" w:space="0" w:color="auto"/>
        <w:left w:val="none" w:sz="0" w:space="0" w:color="auto"/>
        <w:bottom w:val="none" w:sz="0" w:space="0" w:color="auto"/>
        <w:right w:val="none" w:sz="0" w:space="0" w:color="auto"/>
      </w:divBdr>
    </w:div>
    <w:div w:id="1312371016">
      <w:bodyDiv w:val="1"/>
      <w:marLeft w:val="0"/>
      <w:marRight w:val="0"/>
      <w:marTop w:val="0"/>
      <w:marBottom w:val="0"/>
      <w:divBdr>
        <w:top w:val="none" w:sz="0" w:space="0" w:color="auto"/>
        <w:left w:val="none" w:sz="0" w:space="0" w:color="auto"/>
        <w:bottom w:val="none" w:sz="0" w:space="0" w:color="auto"/>
        <w:right w:val="none" w:sz="0" w:space="0" w:color="auto"/>
      </w:divBdr>
    </w:div>
    <w:div w:id="1320039648">
      <w:bodyDiv w:val="1"/>
      <w:marLeft w:val="0"/>
      <w:marRight w:val="0"/>
      <w:marTop w:val="0"/>
      <w:marBottom w:val="0"/>
      <w:divBdr>
        <w:top w:val="none" w:sz="0" w:space="0" w:color="auto"/>
        <w:left w:val="none" w:sz="0" w:space="0" w:color="auto"/>
        <w:bottom w:val="none" w:sz="0" w:space="0" w:color="auto"/>
        <w:right w:val="none" w:sz="0" w:space="0" w:color="auto"/>
      </w:divBdr>
    </w:div>
    <w:div w:id="1321929247">
      <w:bodyDiv w:val="1"/>
      <w:marLeft w:val="0"/>
      <w:marRight w:val="0"/>
      <w:marTop w:val="0"/>
      <w:marBottom w:val="0"/>
      <w:divBdr>
        <w:top w:val="none" w:sz="0" w:space="0" w:color="auto"/>
        <w:left w:val="none" w:sz="0" w:space="0" w:color="auto"/>
        <w:bottom w:val="none" w:sz="0" w:space="0" w:color="auto"/>
        <w:right w:val="none" w:sz="0" w:space="0" w:color="auto"/>
      </w:divBdr>
    </w:div>
    <w:div w:id="1335307027">
      <w:bodyDiv w:val="1"/>
      <w:marLeft w:val="0"/>
      <w:marRight w:val="0"/>
      <w:marTop w:val="0"/>
      <w:marBottom w:val="0"/>
      <w:divBdr>
        <w:top w:val="none" w:sz="0" w:space="0" w:color="auto"/>
        <w:left w:val="none" w:sz="0" w:space="0" w:color="auto"/>
        <w:bottom w:val="none" w:sz="0" w:space="0" w:color="auto"/>
        <w:right w:val="none" w:sz="0" w:space="0" w:color="auto"/>
      </w:divBdr>
    </w:div>
    <w:div w:id="1357656233">
      <w:bodyDiv w:val="1"/>
      <w:marLeft w:val="0"/>
      <w:marRight w:val="0"/>
      <w:marTop w:val="0"/>
      <w:marBottom w:val="0"/>
      <w:divBdr>
        <w:top w:val="none" w:sz="0" w:space="0" w:color="auto"/>
        <w:left w:val="none" w:sz="0" w:space="0" w:color="auto"/>
        <w:bottom w:val="none" w:sz="0" w:space="0" w:color="auto"/>
        <w:right w:val="none" w:sz="0" w:space="0" w:color="auto"/>
      </w:divBdr>
      <w:divsChild>
        <w:div w:id="1915890256">
          <w:marLeft w:val="0"/>
          <w:marRight w:val="0"/>
          <w:marTop w:val="0"/>
          <w:marBottom w:val="0"/>
          <w:divBdr>
            <w:top w:val="none" w:sz="0" w:space="0" w:color="auto"/>
            <w:left w:val="none" w:sz="0" w:space="0" w:color="auto"/>
            <w:bottom w:val="none" w:sz="0" w:space="0" w:color="auto"/>
            <w:right w:val="none" w:sz="0" w:space="0" w:color="auto"/>
          </w:divBdr>
          <w:divsChild>
            <w:div w:id="875505058">
              <w:marLeft w:val="0"/>
              <w:marRight w:val="0"/>
              <w:marTop w:val="0"/>
              <w:marBottom w:val="0"/>
              <w:divBdr>
                <w:top w:val="none" w:sz="0" w:space="0" w:color="auto"/>
                <w:left w:val="none" w:sz="0" w:space="0" w:color="auto"/>
                <w:bottom w:val="none" w:sz="0" w:space="0" w:color="auto"/>
                <w:right w:val="none" w:sz="0" w:space="0" w:color="auto"/>
              </w:divBdr>
              <w:divsChild>
                <w:div w:id="804741678">
                  <w:marLeft w:val="0"/>
                  <w:marRight w:val="0"/>
                  <w:marTop w:val="0"/>
                  <w:marBottom w:val="0"/>
                  <w:divBdr>
                    <w:top w:val="none" w:sz="0" w:space="0" w:color="auto"/>
                    <w:left w:val="none" w:sz="0" w:space="0" w:color="auto"/>
                    <w:bottom w:val="none" w:sz="0" w:space="0" w:color="auto"/>
                    <w:right w:val="none" w:sz="0" w:space="0" w:color="auto"/>
                  </w:divBdr>
                </w:div>
              </w:divsChild>
            </w:div>
            <w:div w:id="788087245">
              <w:marLeft w:val="0"/>
              <w:marRight w:val="0"/>
              <w:marTop w:val="0"/>
              <w:marBottom w:val="0"/>
              <w:divBdr>
                <w:top w:val="none" w:sz="0" w:space="0" w:color="auto"/>
                <w:left w:val="none" w:sz="0" w:space="0" w:color="auto"/>
                <w:bottom w:val="none" w:sz="0" w:space="0" w:color="auto"/>
                <w:right w:val="none" w:sz="0" w:space="0" w:color="auto"/>
              </w:divBdr>
              <w:divsChild>
                <w:div w:id="1547177055">
                  <w:marLeft w:val="0"/>
                  <w:marRight w:val="0"/>
                  <w:marTop w:val="0"/>
                  <w:marBottom w:val="0"/>
                  <w:divBdr>
                    <w:top w:val="none" w:sz="0" w:space="0" w:color="auto"/>
                    <w:left w:val="none" w:sz="0" w:space="0" w:color="auto"/>
                    <w:bottom w:val="none" w:sz="0" w:space="0" w:color="auto"/>
                    <w:right w:val="none" w:sz="0" w:space="0" w:color="auto"/>
                  </w:divBdr>
                </w:div>
              </w:divsChild>
            </w:div>
            <w:div w:id="923882550">
              <w:marLeft w:val="0"/>
              <w:marRight w:val="0"/>
              <w:marTop w:val="0"/>
              <w:marBottom w:val="0"/>
              <w:divBdr>
                <w:top w:val="none" w:sz="0" w:space="0" w:color="auto"/>
                <w:left w:val="none" w:sz="0" w:space="0" w:color="auto"/>
                <w:bottom w:val="none" w:sz="0" w:space="0" w:color="auto"/>
                <w:right w:val="none" w:sz="0" w:space="0" w:color="auto"/>
              </w:divBdr>
              <w:divsChild>
                <w:div w:id="2019380309">
                  <w:marLeft w:val="0"/>
                  <w:marRight w:val="0"/>
                  <w:marTop w:val="0"/>
                  <w:marBottom w:val="0"/>
                  <w:divBdr>
                    <w:top w:val="none" w:sz="0" w:space="0" w:color="auto"/>
                    <w:left w:val="none" w:sz="0" w:space="0" w:color="auto"/>
                    <w:bottom w:val="none" w:sz="0" w:space="0" w:color="auto"/>
                    <w:right w:val="none" w:sz="0" w:space="0" w:color="auto"/>
                  </w:divBdr>
                </w:div>
                <w:div w:id="69861638">
                  <w:marLeft w:val="0"/>
                  <w:marRight w:val="0"/>
                  <w:marTop w:val="0"/>
                  <w:marBottom w:val="0"/>
                  <w:divBdr>
                    <w:top w:val="none" w:sz="0" w:space="0" w:color="auto"/>
                    <w:left w:val="none" w:sz="0" w:space="0" w:color="auto"/>
                    <w:bottom w:val="none" w:sz="0" w:space="0" w:color="auto"/>
                    <w:right w:val="none" w:sz="0" w:space="0" w:color="auto"/>
                  </w:divBdr>
                </w:div>
                <w:div w:id="1023940908">
                  <w:marLeft w:val="0"/>
                  <w:marRight w:val="0"/>
                  <w:marTop w:val="0"/>
                  <w:marBottom w:val="0"/>
                  <w:divBdr>
                    <w:top w:val="none" w:sz="0" w:space="0" w:color="auto"/>
                    <w:left w:val="none" w:sz="0" w:space="0" w:color="auto"/>
                    <w:bottom w:val="none" w:sz="0" w:space="0" w:color="auto"/>
                    <w:right w:val="none" w:sz="0" w:space="0" w:color="auto"/>
                  </w:divBdr>
                </w:div>
              </w:divsChild>
            </w:div>
            <w:div w:id="1956672430">
              <w:marLeft w:val="0"/>
              <w:marRight w:val="0"/>
              <w:marTop w:val="0"/>
              <w:marBottom w:val="0"/>
              <w:divBdr>
                <w:top w:val="none" w:sz="0" w:space="0" w:color="auto"/>
                <w:left w:val="none" w:sz="0" w:space="0" w:color="auto"/>
                <w:bottom w:val="none" w:sz="0" w:space="0" w:color="auto"/>
                <w:right w:val="none" w:sz="0" w:space="0" w:color="auto"/>
              </w:divBdr>
              <w:divsChild>
                <w:div w:id="8931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3014">
      <w:bodyDiv w:val="1"/>
      <w:marLeft w:val="0"/>
      <w:marRight w:val="0"/>
      <w:marTop w:val="0"/>
      <w:marBottom w:val="0"/>
      <w:divBdr>
        <w:top w:val="none" w:sz="0" w:space="0" w:color="auto"/>
        <w:left w:val="none" w:sz="0" w:space="0" w:color="auto"/>
        <w:bottom w:val="none" w:sz="0" w:space="0" w:color="auto"/>
        <w:right w:val="none" w:sz="0" w:space="0" w:color="auto"/>
      </w:divBdr>
    </w:div>
    <w:div w:id="1370104156">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78748523">
      <w:bodyDiv w:val="1"/>
      <w:marLeft w:val="0"/>
      <w:marRight w:val="0"/>
      <w:marTop w:val="0"/>
      <w:marBottom w:val="0"/>
      <w:divBdr>
        <w:top w:val="none" w:sz="0" w:space="0" w:color="auto"/>
        <w:left w:val="none" w:sz="0" w:space="0" w:color="auto"/>
        <w:bottom w:val="none" w:sz="0" w:space="0" w:color="auto"/>
        <w:right w:val="none" w:sz="0" w:space="0" w:color="auto"/>
      </w:divBdr>
    </w:div>
    <w:div w:id="1394742378">
      <w:bodyDiv w:val="1"/>
      <w:marLeft w:val="0"/>
      <w:marRight w:val="0"/>
      <w:marTop w:val="0"/>
      <w:marBottom w:val="0"/>
      <w:divBdr>
        <w:top w:val="none" w:sz="0" w:space="0" w:color="auto"/>
        <w:left w:val="none" w:sz="0" w:space="0" w:color="auto"/>
        <w:bottom w:val="none" w:sz="0" w:space="0" w:color="auto"/>
        <w:right w:val="none" w:sz="0" w:space="0" w:color="auto"/>
      </w:divBdr>
    </w:div>
    <w:div w:id="1403020256">
      <w:bodyDiv w:val="1"/>
      <w:marLeft w:val="0"/>
      <w:marRight w:val="0"/>
      <w:marTop w:val="0"/>
      <w:marBottom w:val="0"/>
      <w:divBdr>
        <w:top w:val="none" w:sz="0" w:space="0" w:color="auto"/>
        <w:left w:val="none" w:sz="0" w:space="0" w:color="auto"/>
        <w:bottom w:val="none" w:sz="0" w:space="0" w:color="auto"/>
        <w:right w:val="none" w:sz="0" w:space="0" w:color="auto"/>
      </w:divBdr>
    </w:div>
    <w:div w:id="1406413133">
      <w:bodyDiv w:val="1"/>
      <w:marLeft w:val="0"/>
      <w:marRight w:val="0"/>
      <w:marTop w:val="0"/>
      <w:marBottom w:val="0"/>
      <w:divBdr>
        <w:top w:val="none" w:sz="0" w:space="0" w:color="auto"/>
        <w:left w:val="none" w:sz="0" w:space="0" w:color="auto"/>
        <w:bottom w:val="none" w:sz="0" w:space="0" w:color="auto"/>
        <w:right w:val="none" w:sz="0" w:space="0" w:color="auto"/>
      </w:divBdr>
    </w:div>
    <w:div w:id="1407798355">
      <w:bodyDiv w:val="1"/>
      <w:marLeft w:val="0"/>
      <w:marRight w:val="0"/>
      <w:marTop w:val="0"/>
      <w:marBottom w:val="0"/>
      <w:divBdr>
        <w:top w:val="none" w:sz="0" w:space="0" w:color="auto"/>
        <w:left w:val="none" w:sz="0" w:space="0" w:color="auto"/>
        <w:bottom w:val="none" w:sz="0" w:space="0" w:color="auto"/>
        <w:right w:val="none" w:sz="0" w:space="0" w:color="auto"/>
      </w:divBdr>
    </w:div>
    <w:div w:id="1433741947">
      <w:bodyDiv w:val="1"/>
      <w:marLeft w:val="0"/>
      <w:marRight w:val="0"/>
      <w:marTop w:val="0"/>
      <w:marBottom w:val="0"/>
      <w:divBdr>
        <w:top w:val="none" w:sz="0" w:space="0" w:color="auto"/>
        <w:left w:val="none" w:sz="0" w:space="0" w:color="auto"/>
        <w:bottom w:val="none" w:sz="0" w:space="0" w:color="auto"/>
        <w:right w:val="none" w:sz="0" w:space="0" w:color="auto"/>
      </w:divBdr>
    </w:div>
    <w:div w:id="1438450639">
      <w:bodyDiv w:val="1"/>
      <w:marLeft w:val="0"/>
      <w:marRight w:val="0"/>
      <w:marTop w:val="0"/>
      <w:marBottom w:val="0"/>
      <w:divBdr>
        <w:top w:val="none" w:sz="0" w:space="0" w:color="auto"/>
        <w:left w:val="none" w:sz="0" w:space="0" w:color="auto"/>
        <w:bottom w:val="none" w:sz="0" w:space="0" w:color="auto"/>
        <w:right w:val="none" w:sz="0" w:space="0" w:color="auto"/>
      </w:divBdr>
    </w:div>
    <w:div w:id="1450783729">
      <w:bodyDiv w:val="1"/>
      <w:marLeft w:val="0"/>
      <w:marRight w:val="0"/>
      <w:marTop w:val="0"/>
      <w:marBottom w:val="0"/>
      <w:divBdr>
        <w:top w:val="none" w:sz="0" w:space="0" w:color="auto"/>
        <w:left w:val="none" w:sz="0" w:space="0" w:color="auto"/>
        <w:bottom w:val="none" w:sz="0" w:space="0" w:color="auto"/>
        <w:right w:val="none" w:sz="0" w:space="0" w:color="auto"/>
      </w:divBdr>
    </w:div>
    <w:div w:id="1453938659">
      <w:bodyDiv w:val="1"/>
      <w:marLeft w:val="0"/>
      <w:marRight w:val="0"/>
      <w:marTop w:val="0"/>
      <w:marBottom w:val="0"/>
      <w:divBdr>
        <w:top w:val="none" w:sz="0" w:space="0" w:color="auto"/>
        <w:left w:val="none" w:sz="0" w:space="0" w:color="auto"/>
        <w:bottom w:val="none" w:sz="0" w:space="0" w:color="auto"/>
        <w:right w:val="none" w:sz="0" w:space="0" w:color="auto"/>
      </w:divBdr>
    </w:div>
    <w:div w:id="1474982985">
      <w:bodyDiv w:val="1"/>
      <w:marLeft w:val="0"/>
      <w:marRight w:val="0"/>
      <w:marTop w:val="0"/>
      <w:marBottom w:val="0"/>
      <w:divBdr>
        <w:top w:val="none" w:sz="0" w:space="0" w:color="auto"/>
        <w:left w:val="none" w:sz="0" w:space="0" w:color="auto"/>
        <w:bottom w:val="none" w:sz="0" w:space="0" w:color="auto"/>
        <w:right w:val="none" w:sz="0" w:space="0" w:color="auto"/>
      </w:divBdr>
    </w:div>
    <w:div w:id="1481269110">
      <w:bodyDiv w:val="1"/>
      <w:marLeft w:val="0"/>
      <w:marRight w:val="0"/>
      <w:marTop w:val="0"/>
      <w:marBottom w:val="0"/>
      <w:divBdr>
        <w:top w:val="none" w:sz="0" w:space="0" w:color="auto"/>
        <w:left w:val="none" w:sz="0" w:space="0" w:color="auto"/>
        <w:bottom w:val="none" w:sz="0" w:space="0" w:color="auto"/>
        <w:right w:val="none" w:sz="0" w:space="0" w:color="auto"/>
      </w:divBdr>
    </w:div>
    <w:div w:id="1511750781">
      <w:bodyDiv w:val="1"/>
      <w:marLeft w:val="0"/>
      <w:marRight w:val="0"/>
      <w:marTop w:val="0"/>
      <w:marBottom w:val="0"/>
      <w:divBdr>
        <w:top w:val="none" w:sz="0" w:space="0" w:color="auto"/>
        <w:left w:val="none" w:sz="0" w:space="0" w:color="auto"/>
        <w:bottom w:val="none" w:sz="0" w:space="0" w:color="auto"/>
        <w:right w:val="none" w:sz="0" w:space="0" w:color="auto"/>
      </w:divBdr>
    </w:div>
    <w:div w:id="1520777853">
      <w:bodyDiv w:val="1"/>
      <w:marLeft w:val="0"/>
      <w:marRight w:val="0"/>
      <w:marTop w:val="0"/>
      <w:marBottom w:val="0"/>
      <w:divBdr>
        <w:top w:val="none" w:sz="0" w:space="0" w:color="auto"/>
        <w:left w:val="none" w:sz="0" w:space="0" w:color="auto"/>
        <w:bottom w:val="none" w:sz="0" w:space="0" w:color="auto"/>
        <w:right w:val="none" w:sz="0" w:space="0" w:color="auto"/>
      </w:divBdr>
    </w:div>
    <w:div w:id="1527136243">
      <w:bodyDiv w:val="1"/>
      <w:marLeft w:val="0"/>
      <w:marRight w:val="0"/>
      <w:marTop w:val="0"/>
      <w:marBottom w:val="0"/>
      <w:divBdr>
        <w:top w:val="none" w:sz="0" w:space="0" w:color="auto"/>
        <w:left w:val="none" w:sz="0" w:space="0" w:color="auto"/>
        <w:bottom w:val="none" w:sz="0" w:space="0" w:color="auto"/>
        <w:right w:val="none" w:sz="0" w:space="0" w:color="auto"/>
      </w:divBdr>
    </w:div>
    <w:div w:id="1542084890">
      <w:bodyDiv w:val="1"/>
      <w:marLeft w:val="0"/>
      <w:marRight w:val="0"/>
      <w:marTop w:val="0"/>
      <w:marBottom w:val="0"/>
      <w:divBdr>
        <w:top w:val="none" w:sz="0" w:space="0" w:color="auto"/>
        <w:left w:val="none" w:sz="0" w:space="0" w:color="auto"/>
        <w:bottom w:val="none" w:sz="0" w:space="0" w:color="auto"/>
        <w:right w:val="none" w:sz="0" w:space="0" w:color="auto"/>
      </w:divBdr>
    </w:div>
    <w:div w:id="1546134800">
      <w:bodyDiv w:val="1"/>
      <w:marLeft w:val="0"/>
      <w:marRight w:val="0"/>
      <w:marTop w:val="0"/>
      <w:marBottom w:val="0"/>
      <w:divBdr>
        <w:top w:val="none" w:sz="0" w:space="0" w:color="auto"/>
        <w:left w:val="none" w:sz="0" w:space="0" w:color="auto"/>
        <w:bottom w:val="none" w:sz="0" w:space="0" w:color="auto"/>
        <w:right w:val="none" w:sz="0" w:space="0" w:color="auto"/>
      </w:divBdr>
    </w:div>
    <w:div w:id="1557929120">
      <w:bodyDiv w:val="1"/>
      <w:marLeft w:val="0"/>
      <w:marRight w:val="0"/>
      <w:marTop w:val="0"/>
      <w:marBottom w:val="0"/>
      <w:divBdr>
        <w:top w:val="none" w:sz="0" w:space="0" w:color="auto"/>
        <w:left w:val="none" w:sz="0" w:space="0" w:color="auto"/>
        <w:bottom w:val="none" w:sz="0" w:space="0" w:color="auto"/>
        <w:right w:val="none" w:sz="0" w:space="0" w:color="auto"/>
      </w:divBdr>
    </w:div>
    <w:div w:id="1569000555">
      <w:bodyDiv w:val="1"/>
      <w:marLeft w:val="0"/>
      <w:marRight w:val="0"/>
      <w:marTop w:val="0"/>
      <w:marBottom w:val="0"/>
      <w:divBdr>
        <w:top w:val="none" w:sz="0" w:space="0" w:color="auto"/>
        <w:left w:val="none" w:sz="0" w:space="0" w:color="auto"/>
        <w:bottom w:val="none" w:sz="0" w:space="0" w:color="auto"/>
        <w:right w:val="none" w:sz="0" w:space="0" w:color="auto"/>
      </w:divBdr>
    </w:div>
    <w:div w:id="1578589072">
      <w:bodyDiv w:val="1"/>
      <w:marLeft w:val="0"/>
      <w:marRight w:val="0"/>
      <w:marTop w:val="0"/>
      <w:marBottom w:val="0"/>
      <w:divBdr>
        <w:top w:val="none" w:sz="0" w:space="0" w:color="auto"/>
        <w:left w:val="none" w:sz="0" w:space="0" w:color="auto"/>
        <w:bottom w:val="none" w:sz="0" w:space="0" w:color="auto"/>
        <w:right w:val="none" w:sz="0" w:space="0" w:color="auto"/>
      </w:divBdr>
    </w:div>
    <w:div w:id="1585919373">
      <w:bodyDiv w:val="1"/>
      <w:marLeft w:val="0"/>
      <w:marRight w:val="0"/>
      <w:marTop w:val="0"/>
      <w:marBottom w:val="0"/>
      <w:divBdr>
        <w:top w:val="none" w:sz="0" w:space="0" w:color="auto"/>
        <w:left w:val="none" w:sz="0" w:space="0" w:color="auto"/>
        <w:bottom w:val="none" w:sz="0" w:space="0" w:color="auto"/>
        <w:right w:val="none" w:sz="0" w:space="0" w:color="auto"/>
      </w:divBdr>
    </w:div>
    <w:div w:id="1602032854">
      <w:bodyDiv w:val="1"/>
      <w:marLeft w:val="0"/>
      <w:marRight w:val="0"/>
      <w:marTop w:val="0"/>
      <w:marBottom w:val="0"/>
      <w:divBdr>
        <w:top w:val="none" w:sz="0" w:space="0" w:color="auto"/>
        <w:left w:val="none" w:sz="0" w:space="0" w:color="auto"/>
        <w:bottom w:val="none" w:sz="0" w:space="0" w:color="auto"/>
        <w:right w:val="none" w:sz="0" w:space="0" w:color="auto"/>
      </w:divBdr>
    </w:div>
    <w:div w:id="1619680342">
      <w:bodyDiv w:val="1"/>
      <w:marLeft w:val="0"/>
      <w:marRight w:val="0"/>
      <w:marTop w:val="0"/>
      <w:marBottom w:val="0"/>
      <w:divBdr>
        <w:top w:val="none" w:sz="0" w:space="0" w:color="auto"/>
        <w:left w:val="none" w:sz="0" w:space="0" w:color="auto"/>
        <w:bottom w:val="none" w:sz="0" w:space="0" w:color="auto"/>
        <w:right w:val="none" w:sz="0" w:space="0" w:color="auto"/>
      </w:divBdr>
    </w:div>
    <w:div w:id="1644774104">
      <w:bodyDiv w:val="1"/>
      <w:marLeft w:val="0"/>
      <w:marRight w:val="0"/>
      <w:marTop w:val="0"/>
      <w:marBottom w:val="0"/>
      <w:divBdr>
        <w:top w:val="none" w:sz="0" w:space="0" w:color="auto"/>
        <w:left w:val="none" w:sz="0" w:space="0" w:color="auto"/>
        <w:bottom w:val="none" w:sz="0" w:space="0" w:color="auto"/>
        <w:right w:val="none" w:sz="0" w:space="0" w:color="auto"/>
      </w:divBdr>
    </w:div>
    <w:div w:id="1658267632">
      <w:bodyDiv w:val="1"/>
      <w:marLeft w:val="0"/>
      <w:marRight w:val="0"/>
      <w:marTop w:val="0"/>
      <w:marBottom w:val="0"/>
      <w:divBdr>
        <w:top w:val="none" w:sz="0" w:space="0" w:color="auto"/>
        <w:left w:val="none" w:sz="0" w:space="0" w:color="auto"/>
        <w:bottom w:val="none" w:sz="0" w:space="0" w:color="auto"/>
        <w:right w:val="none" w:sz="0" w:space="0" w:color="auto"/>
      </w:divBdr>
    </w:div>
    <w:div w:id="1658849492">
      <w:bodyDiv w:val="1"/>
      <w:marLeft w:val="0"/>
      <w:marRight w:val="0"/>
      <w:marTop w:val="0"/>
      <w:marBottom w:val="0"/>
      <w:divBdr>
        <w:top w:val="none" w:sz="0" w:space="0" w:color="auto"/>
        <w:left w:val="none" w:sz="0" w:space="0" w:color="auto"/>
        <w:bottom w:val="none" w:sz="0" w:space="0" w:color="auto"/>
        <w:right w:val="none" w:sz="0" w:space="0" w:color="auto"/>
      </w:divBdr>
    </w:div>
    <w:div w:id="1673987789">
      <w:bodyDiv w:val="1"/>
      <w:marLeft w:val="0"/>
      <w:marRight w:val="0"/>
      <w:marTop w:val="0"/>
      <w:marBottom w:val="0"/>
      <w:divBdr>
        <w:top w:val="none" w:sz="0" w:space="0" w:color="auto"/>
        <w:left w:val="none" w:sz="0" w:space="0" w:color="auto"/>
        <w:bottom w:val="none" w:sz="0" w:space="0" w:color="auto"/>
        <w:right w:val="none" w:sz="0" w:space="0" w:color="auto"/>
      </w:divBdr>
    </w:div>
    <w:div w:id="1677533866">
      <w:bodyDiv w:val="1"/>
      <w:marLeft w:val="0"/>
      <w:marRight w:val="0"/>
      <w:marTop w:val="0"/>
      <w:marBottom w:val="0"/>
      <w:divBdr>
        <w:top w:val="none" w:sz="0" w:space="0" w:color="auto"/>
        <w:left w:val="none" w:sz="0" w:space="0" w:color="auto"/>
        <w:bottom w:val="none" w:sz="0" w:space="0" w:color="auto"/>
        <w:right w:val="none" w:sz="0" w:space="0" w:color="auto"/>
      </w:divBdr>
    </w:div>
    <w:div w:id="1687827039">
      <w:bodyDiv w:val="1"/>
      <w:marLeft w:val="0"/>
      <w:marRight w:val="0"/>
      <w:marTop w:val="0"/>
      <w:marBottom w:val="0"/>
      <w:divBdr>
        <w:top w:val="none" w:sz="0" w:space="0" w:color="auto"/>
        <w:left w:val="none" w:sz="0" w:space="0" w:color="auto"/>
        <w:bottom w:val="none" w:sz="0" w:space="0" w:color="auto"/>
        <w:right w:val="none" w:sz="0" w:space="0" w:color="auto"/>
      </w:divBdr>
    </w:div>
    <w:div w:id="1704401403">
      <w:bodyDiv w:val="1"/>
      <w:marLeft w:val="0"/>
      <w:marRight w:val="0"/>
      <w:marTop w:val="0"/>
      <w:marBottom w:val="0"/>
      <w:divBdr>
        <w:top w:val="none" w:sz="0" w:space="0" w:color="auto"/>
        <w:left w:val="none" w:sz="0" w:space="0" w:color="auto"/>
        <w:bottom w:val="none" w:sz="0" w:space="0" w:color="auto"/>
        <w:right w:val="none" w:sz="0" w:space="0" w:color="auto"/>
      </w:divBdr>
    </w:div>
    <w:div w:id="1729959543">
      <w:bodyDiv w:val="1"/>
      <w:marLeft w:val="0"/>
      <w:marRight w:val="0"/>
      <w:marTop w:val="0"/>
      <w:marBottom w:val="0"/>
      <w:divBdr>
        <w:top w:val="none" w:sz="0" w:space="0" w:color="auto"/>
        <w:left w:val="none" w:sz="0" w:space="0" w:color="auto"/>
        <w:bottom w:val="none" w:sz="0" w:space="0" w:color="auto"/>
        <w:right w:val="none" w:sz="0" w:space="0" w:color="auto"/>
      </w:divBdr>
    </w:div>
    <w:div w:id="1733892401">
      <w:bodyDiv w:val="1"/>
      <w:marLeft w:val="0"/>
      <w:marRight w:val="0"/>
      <w:marTop w:val="0"/>
      <w:marBottom w:val="0"/>
      <w:divBdr>
        <w:top w:val="none" w:sz="0" w:space="0" w:color="auto"/>
        <w:left w:val="none" w:sz="0" w:space="0" w:color="auto"/>
        <w:bottom w:val="none" w:sz="0" w:space="0" w:color="auto"/>
        <w:right w:val="none" w:sz="0" w:space="0" w:color="auto"/>
      </w:divBdr>
    </w:div>
    <w:div w:id="1756395316">
      <w:bodyDiv w:val="1"/>
      <w:marLeft w:val="0"/>
      <w:marRight w:val="0"/>
      <w:marTop w:val="0"/>
      <w:marBottom w:val="0"/>
      <w:divBdr>
        <w:top w:val="none" w:sz="0" w:space="0" w:color="auto"/>
        <w:left w:val="none" w:sz="0" w:space="0" w:color="auto"/>
        <w:bottom w:val="none" w:sz="0" w:space="0" w:color="auto"/>
        <w:right w:val="none" w:sz="0" w:space="0" w:color="auto"/>
      </w:divBdr>
    </w:div>
    <w:div w:id="1761561397">
      <w:bodyDiv w:val="1"/>
      <w:marLeft w:val="0"/>
      <w:marRight w:val="0"/>
      <w:marTop w:val="0"/>
      <w:marBottom w:val="0"/>
      <w:divBdr>
        <w:top w:val="none" w:sz="0" w:space="0" w:color="auto"/>
        <w:left w:val="none" w:sz="0" w:space="0" w:color="auto"/>
        <w:bottom w:val="none" w:sz="0" w:space="0" w:color="auto"/>
        <w:right w:val="none" w:sz="0" w:space="0" w:color="auto"/>
      </w:divBdr>
    </w:div>
    <w:div w:id="1784374243">
      <w:bodyDiv w:val="1"/>
      <w:marLeft w:val="0"/>
      <w:marRight w:val="0"/>
      <w:marTop w:val="0"/>
      <w:marBottom w:val="0"/>
      <w:divBdr>
        <w:top w:val="none" w:sz="0" w:space="0" w:color="auto"/>
        <w:left w:val="none" w:sz="0" w:space="0" w:color="auto"/>
        <w:bottom w:val="none" w:sz="0" w:space="0" w:color="auto"/>
        <w:right w:val="none" w:sz="0" w:space="0" w:color="auto"/>
      </w:divBdr>
    </w:div>
    <w:div w:id="1791704243">
      <w:bodyDiv w:val="1"/>
      <w:marLeft w:val="0"/>
      <w:marRight w:val="0"/>
      <w:marTop w:val="0"/>
      <w:marBottom w:val="0"/>
      <w:divBdr>
        <w:top w:val="none" w:sz="0" w:space="0" w:color="auto"/>
        <w:left w:val="none" w:sz="0" w:space="0" w:color="auto"/>
        <w:bottom w:val="none" w:sz="0" w:space="0" w:color="auto"/>
        <w:right w:val="none" w:sz="0" w:space="0" w:color="auto"/>
      </w:divBdr>
    </w:div>
    <w:div w:id="1791778487">
      <w:bodyDiv w:val="1"/>
      <w:marLeft w:val="0"/>
      <w:marRight w:val="0"/>
      <w:marTop w:val="0"/>
      <w:marBottom w:val="0"/>
      <w:divBdr>
        <w:top w:val="none" w:sz="0" w:space="0" w:color="auto"/>
        <w:left w:val="none" w:sz="0" w:space="0" w:color="auto"/>
        <w:bottom w:val="none" w:sz="0" w:space="0" w:color="auto"/>
        <w:right w:val="none" w:sz="0" w:space="0" w:color="auto"/>
      </w:divBdr>
    </w:div>
    <w:div w:id="1818721234">
      <w:bodyDiv w:val="1"/>
      <w:marLeft w:val="0"/>
      <w:marRight w:val="0"/>
      <w:marTop w:val="0"/>
      <w:marBottom w:val="0"/>
      <w:divBdr>
        <w:top w:val="none" w:sz="0" w:space="0" w:color="auto"/>
        <w:left w:val="none" w:sz="0" w:space="0" w:color="auto"/>
        <w:bottom w:val="none" w:sz="0" w:space="0" w:color="auto"/>
        <w:right w:val="none" w:sz="0" w:space="0" w:color="auto"/>
      </w:divBdr>
    </w:div>
    <w:div w:id="1824201802">
      <w:bodyDiv w:val="1"/>
      <w:marLeft w:val="0"/>
      <w:marRight w:val="0"/>
      <w:marTop w:val="0"/>
      <w:marBottom w:val="0"/>
      <w:divBdr>
        <w:top w:val="none" w:sz="0" w:space="0" w:color="auto"/>
        <w:left w:val="none" w:sz="0" w:space="0" w:color="auto"/>
        <w:bottom w:val="none" w:sz="0" w:space="0" w:color="auto"/>
        <w:right w:val="none" w:sz="0" w:space="0" w:color="auto"/>
      </w:divBdr>
    </w:div>
    <w:div w:id="1837723739">
      <w:bodyDiv w:val="1"/>
      <w:marLeft w:val="0"/>
      <w:marRight w:val="0"/>
      <w:marTop w:val="0"/>
      <w:marBottom w:val="0"/>
      <w:divBdr>
        <w:top w:val="none" w:sz="0" w:space="0" w:color="auto"/>
        <w:left w:val="none" w:sz="0" w:space="0" w:color="auto"/>
        <w:bottom w:val="none" w:sz="0" w:space="0" w:color="auto"/>
        <w:right w:val="none" w:sz="0" w:space="0" w:color="auto"/>
      </w:divBdr>
    </w:div>
    <w:div w:id="1851332863">
      <w:bodyDiv w:val="1"/>
      <w:marLeft w:val="0"/>
      <w:marRight w:val="0"/>
      <w:marTop w:val="0"/>
      <w:marBottom w:val="0"/>
      <w:divBdr>
        <w:top w:val="none" w:sz="0" w:space="0" w:color="auto"/>
        <w:left w:val="none" w:sz="0" w:space="0" w:color="auto"/>
        <w:bottom w:val="none" w:sz="0" w:space="0" w:color="auto"/>
        <w:right w:val="none" w:sz="0" w:space="0" w:color="auto"/>
      </w:divBdr>
    </w:div>
    <w:div w:id="1858426057">
      <w:bodyDiv w:val="1"/>
      <w:marLeft w:val="0"/>
      <w:marRight w:val="0"/>
      <w:marTop w:val="0"/>
      <w:marBottom w:val="0"/>
      <w:divBdr>
        <w:top w:val="none" w:sz="0" w:space="0" w:color="auto"/>
        <w:left w:val="none" w:sz="0" w:space="0" w:color="auto"/>
        <w:bottom w:val="none" w:sz="0" w:space="0" w:color="auto"/>
        <w:right w:val="none" w:sz="0" w:space="0" w:color="auto"/>
      </w:divBdr>
    </w:div>
    <w:div w:id="1860655120">
      <w:bodyDiv w:val="1"/>
      <w:marLeft w:val="0"/>
      <w:marRight w:val="0"/>
      <w:marTop w:val="0"/>
      <w:marBottom w:val="0"/>
      <w:divBdr>
        <w:top w:val="none" w:sz="0" w:space="0" w:color="auto"/>
        <w:left w:val="none" w:sz="0" w:space="0" w:color="auto"/>
        <w:bottom w:val="none" w:sz="0" w:space="0" w:color="auto"/>
        <w:right w:val="none" w:sz="0" w:space="0" w:color="auto"/>
      </w:divBdr>
    </w:div>
    <w:div w:id="1876577137">
      <w:bodyDiv w:val="1"/>
      <w:marLeft w:val="0"/>
      <w:marRight w:val="0"/>
      <w:marTop w:val="0"/>
      <w:marBottom w:val="0"/>
      <w:divBdr>
        <w:top w:val="none" w:sz="0" w:space="0" w:color="auto"/>
        <w:left w:val="none" w:sz="0" w:space="0" w:color="auto"/>
        <w:bottom w:val="none" w:sz="0" w:space="0" w:color="auto"/>
        <w:right w:val="none" w:sz="0" w:space="0" w:color="auto"/>
      </w:divBdr>
    </w:div>
    <w:div w:id="1877692227">
      <w:bodyDiv w:val="1"/>
      <w:marLeft w:val="0"/>
      <w:marRight w:val="0"/>
      <w:marTop w:val="0"/>
      <w:marBottom w:val="0"/>
      <w:divBdr>
        <w:top w:val="none" w:sz="0" w:space="0" w:color="auto"/>
        <w:left w:val="none" w:sz="0" w:space="0" w:color="auto"/>
        <w:bottom w:val="none" w:sz="0" w:space="0" w:color="auto"/>
        <w:right w:val="none" w:sz="0" w:space="0" w:color="auto"/>
      </w:divBdr>
      <w:divsChild>
        <w:div w:id="1562866872">
          <w:marLeft w:val="0"/>
          <w:marRight w:val="0"/>
          <w:marTop w:val="0"/>
          <w:marBottom w:val="0"/>
          <w:divBdr>
            <w:top w:val="none" w:sz="0" w:space="0" w:color="auto"/>
            <w:left w:val="none" w:sz="0" w:space="0" w:color="auto"/>
            <w:bottom w:val="none" w:sz="0" w:space="0" w:color="auto"/>
            <w:right w:val="none" w:sz="0" w:space="0" w:color="auto"/>
          </w:divBdr>
          <w:divsChild>
            <w:div w:id="1000277532">
              <w:marLeft w:val="0"/>
              <w:marRight w:val="0"/>
              <w:marTop w:val="0"/>
              <w:marBottom w:val="0"/>
              <w:divBdr>
                <w:top w:val="none" w:sz="0" w:space="0" w:color="auto"/>
                <w:left w:val="none" w:sz="0" w:space="0" w:color="auto"/>
                <w:bottom w:val="none" w:sz="0" w:space="0" w:color="auto"/>
                <w:right w:val="none" w:sz="0" w:space="0" w:color="auto"/>
              </w:divBdr>
              <w:divsChild>
                <w:div w:id="4296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6873">
      <w:bodyDiv w:val="1"/>
      <w:marLeft w:val="0"/>
      <w:marRight w:val="0"/>
      <w:marTop w:val="0"/>
      <w:marBottom w:val="0"/>
      <w:divBdr>
        <w:top w:val="none" w:sz="0" w:space="0" w:color="auto"/>
        <w:left w:val="none" w:sz="0" w:space="0" w:color="auto"/>
        <w:bottom w:val="none" w:sz="0" w:space="0" w:color="auto"/>
        <w:right w:val="none" w:sz="0" w:space="0" w:color="auto"/>
      </w:divBdr>
    </w:div>
    <w:div w:id="1887330769">
      <w:bodyDiv w:val="1"/>
      <w:marLeft w:val="0"/>
      <w:marRight w:val="0"/>
      <w:marTop w:val="0"/>
      <w:marBottom w:val="0"/>
      <w:divBdr>
        <w:top w:val="none" w:sz="0" w:space="0" w:color="auto"/>
        <w:left w:val="none" w:sz="0" w:space="0" w:color="auto"/>
        <w:bottom w:val="none" w:sz="0" w:space="0" w:color="auto"/>
        <w:right w:val="none" w:sz="0" w:space="0" w:color="auto"/>
      </w:divBdr>
    </w:div>
    <w:div w:id="1935164018">
      <w:bodyDiv w:val="1"/>
      <w:marLeft w:val="0"/>
      <w:marRight w:val="0"/>
      <w:marTop w:val="0"/>
      <w:marBottom w:val="0"/>
      <w:divBdr>
        <w:top w:val="none" w:sz="0" w:space="0" w:color="auto"/>
        <w:left w:val="none" w:sz="0" w:space="0" w:color="auto"/>
        <w:bottom w:val="none" w:sz="0" w:space="0" w:color="auto"/>
        <w:right w:val="none" w:sz="0" w:space="0" w:color="auto"/>
      </w:divBdr>
      <w:divsChild>
        <w:div w:id="1919903697">
          <w:marLeft w:val="0"/>
          <w:marRight w:val="0"/>
          <w:marTop w:val="0"/>
          <w:marBottom w:val="0"/>
          <w:divBdr>
            <w:top w:val="none" w:sz="0" w:space="0" w:color="auto"/>
            <w:left w:val="none" w:sz="0" w:space="0" w:color="auto"/>
            <w:bottom w:val="none" w:sz="0" w:space="0" w:color="auto"/>
            <w:right w:val="none" w:sz="0" w:space="0" w:color="auto"/>
          </w:divBdr>
          <w:divsChild>
            <w:div w:id="1830824472">
              <w:marLeft w:val="0"/>
              <w:marRight w:val="0"/>
              <w:marTop w:val="0"/>
              <w:marBottom w:val="0"/>
              <w:divBdr>
                <w:top w:val="none" w:sz="0" w:space="0" w:color="auto"/>
                <w:left w:val="none" w:sz="0" w:space="0" w:color="auto"/>
                <w:bottom w:val="none" w:sz="0" w:space="0" w:color="auto"/>
                <w:right w:val="none" w:sz="0" w:space="0" w:color="auto"/>
              </w:divBdr>
              <w:divsChild>
                <w:div w:id="10080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647216">
      <w:bodyDiv w:val="1"/>
      <w:marLeft w:val="0"/>
      <w:marRight w:val="0"/>
      <w:marTop w:val="0"/>
      <w:marBottom w:val="0"/>
      <w:divBdr>
        <w:top w:val="none" w:sz="0" w:space="0" w:color="auto"/>
        <w:left w:val="none" w:sz="0" w:space="0" w:color="auto"/>
        <w:bottom w:val="none" w:sz="0" w:space="0" w:color="auto"/>
        <w:right w:val="none" w:sz="0" w:space="0" w:color="auto"/>
      </w:divBdr>
    </w:div>
    <w:div w:id="1989631210">
      <w:bodyDiv w:val="1"/>
      <w:marLeft w:val="0"/>
      <w:marRight w:val="0"/>
      <w:marTop w:val="0"/>
      <w:marBottom w:val="0"/>
      <w:divBdr>
        <w:top w:val="none" w:sz="0" w:space="0" w:color="auto"/>
        <w:left w:val="none" w:sz="0" w:space="0" w:color="auto"/>
        <w:bottom w:val="none" w:sz="0" w:space="0" w:color="auto"/>
        <w:right w:val="none" w:sz="0" w:space="0" w:color="auto"/>
      </w:divBdr>
    </w:div>
    <w:div w:id="2003270962">
      <w:bodyDiv w:val="1"/>
      <w:marLeft w:val="0"/>
      <w:marRight w:val="0"/>
      <w:marTop w:val="0"/>
      <w:marBottom w:val="0"/>
      <w:divBdr>
        <w:top w:val="none" w:sz="0" w:space="0" w:color="auto"/>
        <w:left w:val="none" w:sz="0" w:space="0" w:color="auto"/>
        <w:bottom w:val="none" w:sz="0" w:space="0" w:color="auto"/>
        <w:right w:val="none" w:sz="0" w:space="0" w:color="auto"/>
      </w:divBdr>
    </w:div>
    <w:div w:id="2042823590">
      <w:bodyDiv w:val="1"/>
      <w:marLeft w:val="0"/>
      <w:marRight w:val="0"/>
      <w:marTop w:val="0"/>
      <w:marBottom w:val="0"/>
      <w:divBdr>
        <w:top w:val="none" w:sz="0" w:space="0" w:color="auto"/>
        <w:left w:val="none" w:sz="0" w:space="0" w:color="auto"/>
        <w:bottom w:val="none" w:sz="0" w:space="0" w:color="auto"/>
        <w:right w:val="none" w:sz="0" w:space="0" w:color="auto"/>
      </w:divBdr>
    </w:div>
    <w:div w:id="2046977413">
      <w:bodyDiv w:val="1"/>
      <w:marLeft w:val="0"/>
      <w:marRight w:val="0"/>
      <w:marTop w:val="0"/>
      <w:marBottom w:val="0"/>
      <w:divBdr>
        <w:top w:val="none" w:sz="0" w:space="0" w:color="auto"/>
        <w:left w:val="none" w:sz="0" w:space="0" w:color="auto"/>
        <w:bottom w:val="none" w:sz="0" w:space="0" w:color="auto"/>
        <w:right w:val="none" w:sz="0" w:space="0" w:color="auto"/>
      </w:divBdr>
      <w:divsChild>
        <w:div w:id="1575503913">
          <w:marLeft w:val="0"/>
          <w:marRight w:val="0"/>
          <w:marTop w:val="0"/>
          <w:marBottom w:val="0"/>
          <w:divBdr>
            <w:top w:val="none" w:sz="0" w:space="0" w:color="auto"/>
            <w:left w:val="none" w:sz="0" w:space="0" w:color="auto"/>
            <w:bottom w:val="none" w:sz="0" w:space="0" w:color="auto"/>
            <w:right w:val="none" w:sz="0" w:space="0" w:color="auto"/>
          </w:divBdr>
          <w:divsChild>
            <w:div w:id="222833139">
              <w:marLeft w:val="0"/>
              <w:marRight w:val="0"/>
              <w:marTop w:val="0"/>
              <w:marBottom w:val="0"/>
              <w:divBdr>
                <w:top w:val="none" w:sz="0" w:space="0" w:color="auto"/>
                <w:left w:val="none" w:sz="0" w:space="0" w:color="auto"/>
                <w:bottom w:val="none" w:sz="0" w:space="0" w:color="auto"/>
                <w:right w:val="none" w:sz="0" w:space="0" w:color="auto"/>
              </w:divBdr>
              <w:divsChild>
                <w:div w:id="14673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763122">
      <w:bodyDiv w:val="1"/>
      <w:marLeft w:val="0"/>
      <w:marRight w:val="0"/>
      <w:marTop w:val="0"/>
      <w:marBottom w:val="0"/>
      <w:divBdr>
        <w:top w:val="none" w:sz="0" w:space="0" w:color="auto"/>
        <w:left w:val="none" w:sz="0" w:space="0" w:color="auto"/>
        <w:bottom w:val="none" w:sz="0" w:space="0" w:color="auto"/>
        <w:right w:val="none" w:sz="0" w:space="0" w:color="auto"/>
      </w:divBdr>
    </w:div>
    <w:div w:id="2074430036">
      <w:bodyDiv w:val="1"/>
      <w:marLeft w:val="0"/>
      <w:marRight w:val="0"/>
      <w:marTop w:val="0"/>
      <w:marBottom w:val="0"/>
      <w:divBdr>
        <w:top w:val="none" w:sz="0" w:space="0" w:color="auto"/>
        <w:left w:val="none" w:sz="0" w:space="0" w:color="auto"/>
        <w:bottom w:val="none" w:sz="0" w:space="0" w:color="auto"/>
        <w:right w:val="none" w:sz="0" w:space="0" w:color="auto"/>
      </w:divBdr>
    </w:div>
    <w:div w:id="2080472000">
      <w:bodyDiv w:val="1"/>
      <w:marLeft w:val="0"/>
      <w:marRight w:val="0"/>
      <w:marTop w:val="0"/>
      <w:marBottom w:val="0"/>
      <w:divBdr>
        <w:top w:val="none" w:sz="0" w:space="0" w:color="auto"/>
        <w:left w:val="none" w:sz="0" w:space="0" w:color="auto"/>
        <w:bottom w:val="none" w:sz="0" w:space="0" w:color="auto"/>
        <w:right w:val="none" w:sz="0" w:space="0" w:color="auto"/>
      </w:divBdr>
    </w:div>
    <w:div w:id="2097435630">
      <w:bodyDiv w:val="1"/>
      <w:marLeft w:val="0"/>
      <w:marRight w:val="0"/>
      <w:marTop w:val="0"/>
      <w:marBottom w:val="0"/>
      <w:divBdr>
        <w:top w:val="none" w:sz="0" w:space="0" w:color="auto"/>
        <w:left w:val="none" w:sz="0" w:space="0" w:color="auto"/>
        <w:bottom w:val="none" w:sz="0" w:space="0" w:color="auto"/>
        <w:right w:val="none" w:sz="0" w:space="0" w:color="auto"/>
      </w:divBdr>
    </w:div>
    <w:div w:id="210017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ouisdhont/Downloads/Verslag-Metaheuristieken-takehome-2.docx" TargetMode="External"/><Relationship Id="rId18" Type="http://schemas.openxmlformats.org/officeDocument/2006/relationships/hyperlink" Target="file:////Users/louisdhont/Downloads/Verslag-Metaheuristieken-takehome-2.docx" TargetMode="External"/><Relationship Id="rId26" Type="http://schemas.openxmlformats.org/officeDocument/2006/relationships/image" Target="media/image6.png"/><Relationship Id="rId21" Type="http://schemas.openxmlformats.org/officeDocument/2006/relationships/hyperlink" Target="file:////Users/louisdhont/Downloads/Verslag-Metaheuristieken-takehome-2.docx"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Users/louisdhont/Downloads/Verslag-Metaheuristieken-takehome-2.docx" TargetMode="External"/><Relationship Id="rId17" Type="http://schemas.openxmlformats.org/officeDocument/2006/relationships/hyperlink" Target="file:////Users/louisdhont/Downloads/Verslag-Metaheuristieken-takehome-2.docx" TargetMode="External"/><Relationship Id="rId25" Type="http://schemas.openxmlformats.org/officeDocument/2006/relationships/image" Target="media/image5.jpe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Users/louisdhont/Downloads/Verslag-Metaheuristieken-takehome-2.docx" TargetMode="External"/><Relationship Id="rId20" Type="http://schemas.openxmlformats.org/officeDocument/2006/relationships/hyperlink" Target="file:////Users/louisdhont/Downloads/Verslag-Metaheuristieken-takehome-2.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ouisdhont/Downloads/Verslag-Metaheuristieken-takehome-2.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louisdhont/Downloads/Verslag-Metaheuristieken-takehome-2.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file:////Users/louisdhont/Downloads/Verslag-Metaheuristieken-takehome-2.docx" TargetMode="External"/><Relationship Id="rId19" Type="http://schemas.openxmlformats.org/officeDocument/2006/relationships/hyperlink" Target="file:////Users/louisdhont/Downloads/Verslag-Metaheuristieken-takehome-2.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Users/louisdhont/Downloads/Verslag-Metaheuristieken-takehome-2.docx" TargetMode="External"/><Relationship Id="rId14" Type="http://schemas.openxmlformats.org/officeDocument/2006/relationships/hyperlink" Target="file:////Users/louisdhont/Downloads/Verslag-Metaheuristieken-takehome-2.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disee_2">
      <a:dk1>
        <a:srgbClr val="1F416B"/>
      </a:dk1>
      <a:lt1>
        <a:srgbClr val="FFFFFF"/>
      </a:lt1>
      <a:dk2>
        <a:srgbClr val="181716"/>
      </a:dk2>
      <a:lt2>
        <a:srgbClr val="E7E6E6"/>
      </a:lt2>
      <a:accent1>
        <a:srgbClr val="00639C"/>
      </a:accent1>
      <a:accent2>
        <a:srgbClr val="E73F16"/>
      </a:accent2>
      <a:accent3>
        <a:srgbClr val="3CB497"/>
      </a:accent3>
      <a:accent4>
        <a:srgbClr val="D3DDF2"/>
      </a:accent4>
      <a:accent5>
        <a:srgbClr val="A3E1D2"/>
      </a:accent5>
      <a:accent6>
        <a:srgbClr val="96280E"/>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Opt21</b:Tag>
    <b:SourceType>InternetSite</b:SourceType>
    <b:Guid>{4B8FA40E-AB7F-6C46-89CE-35792AF0271B}</b:Guid>
    <b:Title>Optaplanner User Guide</b:Title>
    <b:Year>2021</b:Year>
    <b:InternetSiteTitle>Optaplanner</b:InternetSiteTitle>
    <b:URL>https://docs.optaplanner.org/8.9.0.Final/optaplanner-docs/html_single/</b:URL>
    <b:Month>Juli</b:Month>
    <b:Day>27</b:Day>
    <b:RefOrder>10</b:RefOrder>
  </b:Source>
  <b:Source>
    <b:Tag>beh09</b:Tag>
    <b:SourceType>DocumentFromInternetSite</b:SourceType>
    <b:Guid>{C543EBEB-699F-8848-B7D0-5C66C4B7A8AF}</b:Guid>
    <b:Title>Het opstellen van examenroosters in universiteiten:een geautomatiseerde aanpak</b:Title>
    <b:URL>https://adoc.pub/het-opstellen-van-examenroosters-in-universiteiten-een-geaut.html</b:URL>
    <b:Year>2009</b:Year>
    <b:YearAccessed>2021</b:YearAccessed>
    <b:MonthAccessed>December</b:MonthAccessed>
    <b:DayAccessed>28</b:DayAccessed>
    <b:Author>
      <b:Author>
        <b:NameList>
          <b:Person>
            <b:Last>behiels</b:Last>
            <b:First>Heidi</b:First>
          </b:Person>
        </b:NameList>
      </b:Author>
    </b:Author>
    <b:RefOrder>1</b:RefOrder>
  </b:Source>
  <b:Source>
    <b:Tag>Gas18</b:Tag>
    <b:SourceType>DocumentFromInternetSite</b:SourceType>
    <b:Guid>{FECFFFD4-96A5-1444-96E9-0DFFC0C4B61F}</b:Guid>
    <b:Author>
      <b:Author>
        <b:NameList>
          <b:Person>
            <b:Last>Gashgari</b:Last>
            <b:First>Raneem</b:First>
          </b:Person>
        </b:NameList>
      </b:Author>
    </b:Author>
    <b:Title>A Survey on Exam Scheduling Techniques</b:Title>
    <b:URL>https://www.researchgate.net/publication/327191072_A_Survey_on_Exam_Scheduling_Techniques</b:URL>
    <b:Year>2018</b:Year>
    <b:Month>April</b:Month>
    <b:YearAccessed>2021</b:YearAccessed>
    <b:MonthAccessed>December</b:MonthAccessed>
    <b:DayAccessed>28</b:DayAccessed>
    <b:RefOrder>6</b:RefOrder>
  </b:Source>
  <b:Source>
    <b:Tag>Ale21</b:Tag>
    <b:SourceType>DocumentFromInternetSite</b:SourceType>
    <b:Guid>{3F994586-776C-8842-884F-64DE837661F7}</b:Guid>
    <b:Title>A multiple metaheuristic variable neighborhood search framework for the Uncapacitated Examination Timetabling Problem</b:Title>
    <b:URL>http://patatconference.org/patat2020/proceedings/papers/12.%20PATAT_2020_paper_42.pdf</b:URL>
    <b:Year>2021</b:Year>
    <b:YearAccessed>2021</b:YearAccessed>
    <b:MonthAccessed>December</b:MonthAccessed>
    <b:DayAccessed>29</b:DayAccessed>
    <b:Author>
      <b:Author>
        <b:NameList>
          <b:Person>
            <b:Last>Alefragis</b:Last>
            <b:First>Panayiotis </b:First>
          </b:Person>
        </b:NameList>
      </b:Author>
    </b:Author>
    <b:RefOrder>4</b:RefOrder>
  </b:Source>
  <b:Source>
    <b:Tag>Sci96</b:Tag>
    <b:SourceType>InternetSite</b:SourceType>
    <b:Guid>{A32FB286-C97E-CE48-9D75-748A51BAF29A}</b:Guid>
    <b:Title>University Timetable Generator Using Tabu Search</b:Title>
    <b:URL>https://www.scirp.org/(S(351jmbntvnsjt1aadkposzje))/reference/ReferencesPapers.aspx?ReferenceID=1938977</b:URL>
    <b:Year>1996</b:Year>
    <b:YearAccessed>2021</b:YearAccessed>
    <b:MonthAccessed>December</b:MonthAccessed>
    <b:DayAccessed>28</b:DayAccessed>
    <b:ProductionCompany>Scientific Research Publishing</b:ProductionCompany>
    <b:Author>
      <b:Author>
        <b:NameList>
          <b:Person>
            <b:Last>Publishing</b:Last>
            <b:First>Scientific</b:First>
            <b:Middle>Research</b:Middle>
          </b:Person>
        </b:NameList>
      </b:Author>
    </b:Author>
    <b:RefOrder>2</b:RefOrder>
  </b:Source>
  <b:Source>
    <b:Tag>Ben211</b:Tag>
    <b:SourceType>InternetSite</b:SourceType>
    <b:Guid>{5E8AFD85-4B1C-C149-A214-9AD49A283E60}</b:Guid>
    <b:Title>Benchmark Data Sets in Exam Timetabling</b:Title>
    <b:URL>http://www.cs.nott.ac.uk/%7Epszrq/data.htm</b:URL>
    <b:ProductionCompany>Univercity of Nottingham</b:ProductionCompany>
    <b:Year>2021</b:Year>
    <b:Month>Juni</b:Month>
    <b:Day>1</b:Day>
    <b:YearAccessed>2021</b:YearAccessed>
    <b:MonthAccessed>December</b:MonthAccessed>
    <b:DayAccessed>28</b:DayAccessed>
    <b:RefOrder>3</b:RefOrder>
  </b:Source>
  <b:Source>
    <b:Tag>ZKa17</b:Tag>
    <b:SourceType>DocumentFromInternetSite</b:SourceType>
    <b:Guid>{056F8B65-A371-AA40-BCB6-8444AFFCF256}</b:Guid>
    <b:Title>Application of the Tabu Search Algorithm to Cryptography</b:Title>
    <b:URL>https://www.semanticscholar.org/paper/Application-of-the-Tabu-Search-Algorithm-to-Kaddouri-Omary/de741741dcf174cb864fbe47a0d6c2a084eb5bfd</b:URL>
    <b:Year>2017</b:Year>
    <b:YearAccessed>2021</b:YearAccessed>
    <b:MonthAccessed>December</b:MonthAccessed>
    <b:DayAccessed>28</b:DayAccessed>
    <b:Author>
      <b:Author>
        <b:NameList>
          <b:Person>
            <b:Last>Z. Kaddouri</b:Last>
            <b:First>F.</b:First>
            <b:Middle>Omary</b:Middle>
          </b:Person>
        </b:NameList>
      </b:Author>
    </b:Author>
    <b:RefOrder>11</b:RefOrder>
  </b:Source>
  <b:Source>
    <b:Tag>Geo21</b:Tag>
    <b:SourceType>DocumentFromInternetSite</b:SourceType>
    <b:Guid>{2B1DAC65-F609-1740-BD5A-24CF3136845E}</b:Guid>
    <b:Author>
      <b:Author>
        <b:NameList>
          <b:Person>
            <b:Last>Smet</b:Last>
            <b:First>Geoffrey</b:First>
            <b:Middle>De</b:Middle>
          </b:Person>
        </b:NameList>
      </b:Author>
    </b:Author>
    <b:Title>Optaplanner</b:Title>
    <b:URL>https://www.optaplanner.org</b:URL>
    <b:YearAccessed>2021</b:YearAccessed>
    <b:MonthAccessed>December</b:MonthAccessed>
    <b:DayAccessed>28</b:DayAccessed>
    <b:RefOrder>8</b:RefOrder>
  </b:Source>
  <b:Source>
    <b:Tag>Opt211</b:Tag>
    <b:SourceType>DocumentFromInternetSite</b:SourceType>
    <b:Guid>{A1393C81-48D2-C74C-8DFB-38151CADF0FA}</b:Guid>
    <b:Title>OptaPlanner</b:Title>
    <b:URL>https://en.wikipedia.org/wiki/OptaPlanner</b:URL>
    <b:Year>2021</b:Year>
    <b:Month>Mei</b:Month>
    <b:Day>25</b:Day>
    <b:YearAccessed>2021</b:YearAccessed>
    <b:MonthAccessed>December</b:MonthAccessed>
    <b:DayAccessed>28</b:DayAccessed>
    <b:RefOrder>9</b:RefOrder>
  </b:Source>
  <b:Source>
    <b:Tag>Hme16</b:Tag>
    <b:SourceType>DocumentFromInternetSite</b:SourceType>
    <b:Guid>{78DFBB2B-6AF6-5047-BA09-E86A11A60416}</b:Guid>
    <b:Title>A Multi-Phase Hybrid Metaheuristics Approach for the Exam Timetabling</b:Title>
    <b:URL>http://www2.cs.uregina.ca/~mouhoubm/res/=postscript/=papers/aliIJCIA2016PublishedVersion.pdf</b:URL>
    <b:Year>2016</b:Year>
    <b:Month>November</b:Month>
    <b:Day>29</b:Day>
    <b:YearAccessed>2021</b:YearAccessed>
    <b:MonthAccessed>December</b:MonthAccessed>
    <b:DayAccessed>28</b:DayAccessed>
    <b:Author>
      <b:Author>
        <b:NameList>
          <b:Person>
            <b:Last>Hmer</b:Last>
            <b:First>Ali</b:First>
          </b:Person>
          <b:Person>
            <b:Last>Mouhoub</b:Last>
            <b:First>Malek</b:First>
          </b:Person>
        </b:NameList>
      </b:Author>
    </b:Author>
    <b:RefOrder>5</b:RefOrder>
  </b:Source>
  <b:Source>
    <b:Tag>Sim19</b:Tag>
    <b:SourceType>DocumentFromInternetSite</b:SourceType>
    <b:Guid>{68A6C436-38E1-1A4B-A71D-B605E605F50C}</b:Guid>
    <b:Title>Simulated Annealing Algorithm</b:Title>
    <b:URL>https://www.sciencedirect.com/topics/engineering/simulated-annealing-algorithm</b:URL>
    <b:Year>2019</b:Year>
    <b:YearAccessed>2021</b:YearAccessed>
    <b:MonthAccessed>December</b:MonthAccessed>
    <b:DayAccessed>28</b:DayAccessed>
    <b:RefOrder>12</b:RefOrder>
  </b:Source>
  <b:Source>
    <b:Tag>Wha21</b:Tag>
    <b:SourceType>DocumentFromInternetSite</b:SourceType>
    <b:Guid>{CF1C6537-9036-2E44-A1D6-93BE8053E42C}</b:Guid>
    <b:Title>What Is Simulated Annealing?</b:Title>
    <b:URL>https://nl.mathworks.com/help/gads/what-is-simulated-annealing.html</b:URL>
    <b:Year>2021</b:Year>
    <b:YearAccessed>2021</b:YearAccessed>
    <b:MonthAccessed>December</b:MonthAccessed>
    <b:DayAccessed>28</b:DayAccessed>
    <b:RefOrder>7</b:RefOrder>
  </b:Source>
</b:Sources>
</file>

<file path=customXml/itemProps1.xml><?xml version="1.0" encoding="utf-8"?>
<ds:datastoreItem xmlns:ds="http://schemas.openxmlformats.org/officeDocument/2006/customXml" ds:itemID="{9B751B0B-01F8-4F46-97DC-8E5B4EF3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19</Pages>
  <Words>3756</Words>
  <Characters>20659</Characters>
  <Application>Microsoft Office Word</Application>
  <DocSecurity>0</DocSecurity>
  <Lines>172</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Schildermans</dc:creator>
  <cp:keywords/>
  <dc:description/>
  <cp:lastModifiedBy>Louis D'Hont</cp:lastModifiedBy>
  <cp:revision>320</cp:revision>
  <dcterms:created xsi:type="dcterms:W3CDTF">2021-02-22T19:24:00Z</dcterms:created>
  <dcterms:modified xsi:type="dcterms:W3CDTF">2021-12-30T22:59:00Z</dcterms:modified>
</cp:coreProperties>
</file>